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6F957F" w14:textId="29DE852A" w:rsidR="00F41ADA" w:rsidRDefault="00B9217D" w:rsidP="00B9217D">
      <w:pPr>
        <w:pStyle w:val="a7"/>
      </w:pPr>
      <w:bookmarkStart w:id="0" w:name="_Toc532217470"/>
      <w:proofErr w:type="gramStart"/>
      <w:r>
        <w:rPr>
          <w:rFonts w:hint="eastAsia"/>
        </w:rPr>
        <w:t>代跑侠需求</w:t>
      </w:r>
      <w:proofErr w:type="gramEnd"/>
      <w:r>
        <w:rPr>
          <w:rFonts w:hint="eastAsia"/>
        </w:rPr>
        <w:t>文档</w:t>
      </w:r>
      <w:bookmarkEnd w:id="0"/>
    </w:p>
    <w:sdt>
      <w:sdtPr>
        <w:rPr>
          <w:rFonts w:asciiTheme="minorHAnsi" w:eastAsiaTheme="minorEastAsia" w:hAnsiTheme="minorHAnsi" w:cstheme="minorBidi"/>
          <w:color w:val="auto"/>
          <w:kern w:val="2"/>
          <w:sz w:val="21"/>
          <w:szCs w:val="22"/>
          <w:lang w:val="zh-CN"/>
        </w:rPr>
        <w:id w:val="1868019341"/>
        <w:docPartObj>
          <w:docPartGallery w:val="Table of Contents"/>
          <w:docPartUnique/>
        </w:docPartObj>
      </w:sdtPr>
      <w:sdtEndPr>
        <w:rPr>
          <w:b/>
          <w:bCs/>
        </w:rPr>
      </w:sdtEndPr>
      <w:sdtContent>
        <w:p w14:paraId="61A01F30" w14:textId="4C1AB559" w:rsidR="00AC7CC7" w:rsidRDefault="00AC7CC7">
          <w:pPr>
            <w:pStyle w:val="TOC"/>
          </w:pPr>
          <w:r>
            <w:rPr>
              <w:lang w:val="zh-CN"/>
            </w:rPr>
            <w:t>目录</w:t>
          </w:r>
        </w:p>
        <w:p w14:paraId="3FF1A612" w14:textId="4E9BF520" w:rsidR="00E96690" w:rsidRDefault="00AC7CC7">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2217470" w:history="1">
            <w:r w:rsidR="00E96690" w:rsidRPr="00C96A09">
              <w:rPr>
                <w:rStyle w:val="ab"/>
                <w:noProof/>
              </w:rPr>
              <w:t>代跑侠需求文档</w:t>
            </w:r>
            <w:r w:rsidR="00E96690">
              <w:rPr>
                <w:noProof/>
                <w:webHidden/>
              </w:rPr>
              <w:tab/>
            </w:r>
            <w:bookmarkStart w:id="1" w:name="_GoBack"/>
            <w:bookmarkEnd w:id="1"/>
            <w:r w:rsidR="00E96690">
              <w:rPr>
                <w:noProof/>
                <w:webHidden/>
              </w:rPr>
              <w:fldChar w:fldCharType="begin"/>
            </w:r>
            <w:r w:rsidR="00E96690">
              <w:rPr>
                <w:noProof/>
                <w:webHidden/>
              </w:rPr>
              <w:instrText xml:space="preserve"> PAGEREF _Toc532217470 \h </w:instrText>
            </w:r>
            <w:r w:rsidR="00E96690">
              <w:rPr>
                <w:noProof/>
                <w:webHidden/>
              </w:rPr>
            </w:r>
            <w:r w:rsidR="00E96690">
              <w:rPr>
                <w:noProof/>
                <w:webHidden/>
              </w:rPr>
              <w:fldChar w:fldCharType="separate"/>
            </w:r>
            <w:r w:rsidR="00E96690">
              <w:rPr>
                <w:noProof/>
                <w:webHidden/>
              </w:rPr>
              <w:t>1</w:t>
            </w:r>
            <w:r w:rsidR="00E96690">
              <w:rPr>
                <w:noProof/>
                <w:webHidden/>
              </w:rPr>
              <w:fldChar w:fldCharType="end"/>
            </w:r>
          </w:hyperlink>
        </w:p>
        <w:p w14:paraId="347CCDF1" w14:textId="74057095" w:rsidR="00E96690" w:rsidRDefault="00E96690">
          <w:pPr>
            <w:pStyle w:val="TOC1"/>
            <w:tabs>
              <w:tab w:val="right" w:leader="dot" w:pos="8296"/>
            </w:tabs>
            <w:rPr>
              <w:rFonts w:cstheme="minorBidi"/>
              <w:noProof/>
              <w:kern w:val="2"/>
              <w:sz w:val="21"/>
            </w:rPr>
          </w:pPr>
          <w:hyperlink w:anchor="_Toc532217471" w:history="1">
            <w:r w:rsidRPr="00C96A09">
              <w:rPr>
                <w:rStyle w:val="ab"/>
                <w:noProof/>
              </w:rPr>
              <w:t>1概述</w:t>
            </w:r>
            <w:r>
              <w:rPr>
                <w:noProof/>
                <w:webHidden/>
              </w:rPr>
              <w:tab/>
            </w:r>
            <w:r>
              <w:rPr>
                <w:noProof/>
                <w:webHidden/>
              </w:rPr>
              <w:fldChar w:fldCharType="begin"/>
            </w:r>
            <w:r>
              <w:rPr>
                <w:noProof/>
                <w:webHidden/>
              </w:rPr>
              <w:instrText xml:space="preserve"> PAGEREF _Toc532217471 \h </w:instrText>
            </w:r>
            <w:r>
              <w:rPr>
                <w:noProof/>
                <w:webHidden/>
              </w:rPr>
            </w:r>
            <w:r>
              <w:rPr>
                <w:noProof/>
                <w:webHidden/>
              </w:rPr>
              <w:fldChar w:fldCharType="separate"/>
            </w:r>
            <w:r>
              <w:rPr>
                <w:noProof/>
                <w:webHidden/>
              </w:rPr>
              <w:t>3</w:t>
            </w:r>
            <w:r>
              <w:rPr>
                <w:noProof/>
                <w:webHidden/>
              </w:rPr>
              <w:fldChar w:fldCharType="end"/>
            </w:r>
          </w:hyperlink>
        </w:p>
        <w:p w14:paraId="32F56261" w14:textId="5FB4F5AA" w:rsidR="00E96690" w:rsidRDefault="00E96690">
          <w:pPr>
            <w:pStyle w:val="TOC2"/>
            <w:tabs>
              <w:tab w:val="right" w:leader="dot" w:pos="8296"/>
            </w:tabs>
            <w:rPr>
              <w:rFonts w:cstheme="minorBidi"/>
              <w:noProof/>
              <w:kern w:val="2"/>
              <w:sz w:val="21"/>
            </w:rPr>
          </w:pPr>
          <w:hyperlink w:anchor="_Toc532217472" w:history="1">
            <w:r w:rsidRPr="00C96A09">
              <w:rPr>
                <w:rStyle w:val="ab"/>
                <w:noProof/>
              </w:rPr>
              <w:t>1.1项目概述</w:t>
            </w:r>
            <w:r>
              <w:rPr>
                <w:noProof/>
                <w:webHidden/>
              </w:rPr>
              <w:tab/>
            </w:r>
            <w:r>
              <w:rPr>
                <w:noProof/>
                <w:webHidden/>
              </w:rPr>
              <w:fldChar w:fldCharType="begin"/>
            </w:r>
            <w:r>
              <w:rPr>
                <w:noProof/>
                <w:webHidden/>
              </w:rPr>
              <w:instrText xml:space="preserve"> PAGEREF _Toc532217472 \h </w:instrText>
            </w:r>
            <w:r>
              <w:rPr>
                <w:noProof/>
                <w:webHidden/>
              </w:rPr>
            </w:r>
            <w:r>
              <w:rPr>
                <w:noProof/>
                <w:webHidden/>
              </w:rPr>
              <w:fldChar w:fldCharType="separate"/>
            </w:r>
            <w:r>
              <w:rPr>
                <w:noProof/>
                <w:webHidden/>
              </w:rPr>
              <w:t>3</w:t>
            </w:r>
            <w:r>
              <w:rPr>
                <w:noProof/>
                <w:webHidden/>
              </w:rPr>
              <w:fldChar w:fldCharType="end"/>
            </w:r>
          </w:hyperlink>
        </w:p>
        <w:p w14:paraId="0ACBF630" w14:textId="5067DFA3" w:rsidR="00E96690" w:rsidRDefault="00E96690">
          <w:pPr>
            <w:pStyle w:val="TOC3"/>
            <w:tabs>
              <w:tab w:val="right" w:leader="dot" w:pos="8296"/>
            </w:tabs>
            <w:rPr>
              <w:rFonts w:cstheme="minorBidi"/>
              <w:noProof/>
              <w:kern w:val="2"/>
              <w:sz w:val="21"/>
            </w:rPr>
          </w:pPr>
          <w:hyperlink w:anchor="_Toc532217473" w:history="1">
            <w:r w:rsidRPr="00C96A09">
              <w:rPr>
                <w:rStyle w:val="ab"/>
                <w:noProof/>
              </w:rPr>
              <w:t>1.1.1编写目的</w:t>
            </w:r>
            <w:r>
              <w:rPr>
                <w:noProof/>
                <w:webHidden/>
              </w:rPr>
              <w:tab/>
            </w:r>
            <w:r>
              <w:rPr>
                <w:noProof/>
                <w:webHidden/>
              </w:rPr>
              <w:fldChar w:fldCharType="begin"/>
            </w:r>
            <w:r>
              <w:rPr>
                <w:noProof/>
                <w:webHidden/>
              </w:rPr>
              <w:instrText xml:space="preserve"> PAGEREF _Toc532217473 \h </w:instrText>
            </w:r>
            <w:r>
              <w:rPr>
                <w:noProof/>
                <w:webHidden/>
              </w:rPr>
            </w:r>
            <w:r>
              <w:rPr>
                <w:noProof/>
                <w:webHidden/>
              </w:rPr>
              <w:fldChar w:fldCharType="separate"/>
            </w:r>
            <w:r>
              <w:rPr>
                <w:noProof/>
                <w:webHidden/>
              </w:rPr>
              <w:t>3</w:t>
            </w:r>
            <w:r>
              <w:rPr>
                <w:noProof/>
                <w:webHidden/>
              </w:rPr>
              <w:fldChar w:fldCharType="end"/>
            </w:r>
          </w:hyperlink>
        </w:p>
        <w:p w14:paraId="4DB045D6" w14:textId="7C307764" w:rsidR="00E96690" w:rsidRDefault="00E96690">
          <w:pPr>
            <w:pStyle w:val="TOC3"/>
            <w:tabs>
              <w:tab w:val="right" w:leader="dot" w:pos="8296"/>
            </w:tabs>
            <w:rPr>
              <w:rFonts w:cstheme="minorBidi"/>
              <w:noProof/>
              <w:kern w:val="2"/>
              <w:sz w:val="21"/>
            </w:rPr>
          </w:pPr>
          <w:hyperlink w:anchor="_Toc532217474" w:history="1">
            <w:r w:rsidRPr="00C96A09">
              <w:rPr>
                <w:rStyle w:val="ab"/>
                <w:noProof/>
              </w:rPr>
              <w:t>1.1.2项目背景</w:t>
            </w:r>
            <w:r>
              <w:rPr>
                <w:noProof/>
                <w:webHidden/>
              </w:rPr>
              <w:tab/>
            </w:r>
            <w:r>
              <w:rPr>
                <w:noProof/>
                <w:webHidden/>
              </w:rPr>
              <w:fldChar w:fldCharType="begin"/>
            </w:r>
            <w:r>
              <w:rPr>
                <w:noProof/>
                <w:webHidden/>
              </w:rPr>
              <w:instrText xml:space="preserve"> PAGEREF _Toc532217474 \h </w:instrText>
            </w:r>
            <w:r>
              <w:rPr>
                <w:noProof/>
                <w:webHidden/>
              </w:rPr>
            </w:r>
            <w:r>
              <w:rPr>
                <w:noProof/>
                <w:webHidden/>
              </w:rPr>
              <w:fldChar w:fldCharType="separate"/>
            </w:r>
            <w:r>
              <w:rPr>
                <w:noProof/>
                <w:webHidden/>
              </w:rPr>
              <w:t>3</w:t>
            </w:r>
            <w:r>
              <w:rPr>
                <w:noProof/>
                <w:webHidden/>
              </w:rPr>
              <w:fldChar w:fldCharType="end"/>
            </w:r>
          </w:hyperlink>
        </w:p>
        <w:p w14:paraId="7E73F7A2" w14:textId="4C169672" w:rsidR="00E96690" w:rsidRDefault="00E96690">
          <w:pPr>
            <w:pStyle w:val="TOC3"/>
            <w:tabs>
              <w:tab w:val="right" w:leader="dot" w:pos="8296"/>
            </w:tabs>
            <w:rPr>
              <w:rFonts w:cstheme="minorBidi"/>
              <w:noProof/>
              <w:kern w:val="2"/>
              <w:sz w:val="21"/>
            </w:rPr>
          </w:pPr>
          <w:hyperlink w:anchor="_Toc532217475" w:history="1">
            <w:r w:rsidRPr="00C96A09">
              <w:rPr>
                <w:rStyle w:val="ab"/>
                <w:noProof/>
              </w:rPr>
              <w:t>1.1.3项目团队</w:t>
            </w:r>
            <w:r>
              <w:rPr>
                <w:noProof/>
                <w:webHidden/>
              </w:rPr>
              <w:tab/>
            </w:r>
            <w:r>
              <w:rPr>
                <w:noProof/>
                <w:webHidden/>
              </w:rPr>
              <w:fldChar w:fldCharType="begin"/>
            </w:r>
            <w:r>
              <w:rPr>
                <w:noProof/>
                <w:webHidden/>
              </w:rPr>
              <w:instrText xml:space="preserve"> PAGEREF _Toc532217475 \h </w:instrText>
            </w:r>
            <w:r>
              <w:rPr>
                <w:noProof/>
                <w:webHidden/>
              </w:rPr>
            </w:r>
            <w:r>
              <w:rPr>
                <w:noProof/>
                <w:webHidden/>
              </w:rPr>
              <w:fldChar w:fldCharType="separate"/>
            </w:r>
            <w:r>
              <w:rPr>
                <w:noProof/>
                <w:webHidden/>
              </w:rPr>
              <w:t>3</w:t>
            </w:r>
            <w:r>
              <w:rPr>
                <w:noProof/>
                <w:webHidden/>
              </w:rPr>
              <w:fldChar w:fldCharType="end"/>
            </w:r>
          </w:hyperlink>
        </w:p>
        <w:p w14:paraId="41EFFA56" w14:textId="7DDD8C15" w:rsidR="00E96690" w:rsidRDefault="00E96690">
          <w:pPr>
            <w:pStyle w:val="TOC3"/>
            <w:tabs>
              <w:tab w:val="right" w:leader="dot" w:pos="8296"/>
            </w:tabs>
            <w:rPr>
              <w:rFonts w:cstheme="minorBidi"/>
              <w:noProof/>
              <w:kern w:val="2"/>
              <w:sz w:val="21"/>
            </w:rPr>
          </w:pPr>
          <w:hyperlink w:anchor="_Toc532217476" w:history="1">
            <w:r w:rsidRPr="00C96A09">
              <w:rPr>
                <w:rStyle w:val="ab"/>
                <w:noProof/>
              </w:rPr>
              <w:t>1.1.4项目假设与约束</w:t>
            </w:r>
            <w:r>
              <w:rPr>
                <w:noProof/>
                <w:webHidden/>
              </w:rPr>
              <w:tab/>
            </w:r>
            <w:r>
              <w:rPr>
                <w:noProof/>
                <w:webHidden/>
              </w:rPr>
              <w:fldChar w:fldCharType="begin"/>
            </w:r>
            <w:r>
              <w:rPr>
                <w:noProof/>
                <w:webHidden/>
              </w:rPr>
              <w:instrText xml:space="preserve"> PAGEREF _Toc532217476 \h </w:instrText>
            </w:r>
            <w:r>
              <w:rPr>
                <w:noProof/>
                <w:webHidden/>
              </w:rPr>
            </w:r>
            <w:r>
              <w:rPr>
                <w:noProof/>
                <w:webHidden/>
              </w:rPr>
              <w:fldChar w:fldCharType="separate"/>
            </w:r>
            <w:r>
              <w:rPr>
                <w:noProof/>
                <w:webHidden/>
              </w:rPr>
              <w:t>4</w:t>
            </w:r>
            <w:r>
              <w:rPr>
                <w:noProof/>
                <w:webHidden/>
              </w:rPr>
              <w:fldChar w:fldCharType="end"/>
            </w:r>
          </w:hyperlink>
        </w:p>
        <w:p w14:paraId="2E639214" w14:textId="1730FA2B" w:rsidR="00E96690" w:rsidRDefault="00E96690">
          <w:pPr>
            <w:pStyle w:val="TOC3"/>
            <w:tabs>
              <w:tab w:val="right" w:leader="dot" w:pos="8296"/>
            </w:tabs>
            <w:rPr>
              <w:rFonts w:cstheme="minorBidi"/>
              <w:noProof/>
              <w:kern w:val="2"/>
              <w:sz w:val="21"/>
            </w:rPr>
          </w:pPr>
          <w:hyperlink w:anchor="_Toc532217477" w:history="1">
            <w:r w:rsidRPr="00C96A09">
              <w:rPr>
                <w:rStyle w:val="ab"/>
                <w:noProof/>
              </w:rPr>
              <w:t>1.1.5文档属性</w:t>
            </w:r>
            <w:r>
              <w:rPr>
                <w:noProof/>
                <w:webHidden/>
              </w:rPr>
              <w:tab/>
            </w:r>
            <w:r>
              <w:rPr>
                <w:noProof/>
                <w:webHidden/>
              </w:rPr>
              <w:fldChar w:fldCharType="begin"/>
            </w:r>
            <w:r>
              <w:rPr>
                <w:noProof/>
                <w:webHidden/>
              </w:rPr>
              <w:instrText xml:space="preserve"> PAGEREF _Toc532217477 \h </w:instrText>
            </w:r>
            <w:r>
              <w:rPr>
                <w:noProof/>
                <w:webHidden/>
              </w:rPr>
            </w:r>
            <w:r>
              <w:rPr>
                <w:noProof/>
                <w:webHidden/>
              </w:rPr>
              <w:fldChar w:fldCharType="separate"/>
            </w:r>
            <w:r>
              <w:rPr>
                <w:noProof/>
                <w:webHidden/>
              </w:rPr>
              <w:t>4</w:t>
            </w:r>
            <w:r>
              <w:rPr>
                <w:noProof/>
                <w:webHidden/>
              </w:rPr>
              <w:fldChar w:fldCharType="end"/>
            </w:r>
          </w:hyperlink>
        </w:p>
        <w:p w14:paraId="3CE7E521" w14:textId="61E7C0DA" w:rsidR="00E96690" w:rsidRDefault="00E96690">
          <w:pPr>
            <w:pStyle w:val="TOC2"/>
            <w:tabs>
              <w:tab w:val="right" w:leader="dot" w:pos="8296"/>
            </w:tabs>
            <w:rPr>
              <w:rFonts w:cstheme="minorBidi"/>
              <w:noProof/>
              <w:kern w:val="2"/>
              <w:sz w:val="21"/>
            </w:rPr>
          </w:pPr>
          <w:hyperlink w:anchor="_Toc532217478" w:history="1">
            <w:r w:rsidRPr="00C96A09">
              <w:rPr>
                <w:rStyle w:val="ab"/>
                <w:noProof/>
              </w:rPr>
              <w:t>1.2产品介绍</w:t>
            </w:r>
            <w:r>
              <w:rPr>
                <w:noProof/>
                <w:webHidden/>
              </w:rPr>
              <w:tab/>
            </w:r>
            <w:r>
              <w:rPr>
                <w:noProof/>
                <w:webHidden/>
              </w:rPr>
              <w:fldChar w:fldCharType="begin"/>
            </w:r>
            <w:r>
              <w:rPr>
                <w:noProof/>
                <w:webHidden/>
              </w:rPr>
              <w:instrText xml:space="preserve"> PAGEREF _Toc532217478 \h </w:instrText>
            </w:r>
            <w:r>
              <w:rPr>
                <w:noProof/>
                <w:webHidden/>
              </w:rPr>
            </w:r>
            <w:r>
              <w:rPr>
                <w:noProof/>
                <w:webHidden/>
              </w:rPr>
              <w:fldChar w:fldCharType="separate"/>
            </w:r>
            <w:r>
              <w:rPr>
                <w:noProof/>
                <w:webHidden/>
              </w:rPr>
              <w:t>4</w:t>
            </w:r>
            <w:r>
              <w:rPr>
                <w:noProof/>
                <w:webHidden/>
              </w:rPr>
              <w:fldChar w:fldCharType="end"/>
            </w:r>
          </w:hyperlink>
        </w:p>
        <w:p w14:paraId="274DF0FE" w14:textId="176B0EC8" w:rsidR="00E96690" w:rsidRDefault="00E96690">
          <w:pPr>
            <w:pStyle w:val="TOC3"/>
            <w:tabs>
              <w:tab w:val="right" w:leader="dot" w:pos="8296"/>
            </w:tabs>
            <w:rPr>
              <w:rFonts w:cstheme="minorBidi"/>
              <w:noProof/>
              <w:kern w:val="2"/>
              <w:sz w:val="21"/>
            </w:rPr>
          </w:pPr>
          <w:hyperlink w:anchor="_Toc532217479" w:history="1">
            <w:r w:rsidRPr="00C96A09">
              <w:rPr>
                <w:rStyle w:val="ab"/>
                <w:noProof/>
              </w:rPr>
              <w:t>1.2.1产品定位</w:t>
            </w:r>
            <w:r>
              <w:rPr>
                <w:noProof/>
                <w:webHidden/>
              </w:rPr>
              <w:tab/>
            </w:r>
            <w:r>
              <w:rPr>
                <w:noProof/>
                <w:webHidden/>
              </w:rPr>
              <w:fldChar w:fldCharType="begin"/>
            </w:r>
            <w:r>
              <w:rPr>
                <w:noProof/>
                <w:webHidden/>
              </w:rPr>
              <w:instrText xml:space="preserve"> PAGEREF _Toc532217479 \h </w:instrText>
            </w:r>
            <w:r>
              <w:rPr>
                <w:noProof/>
                <w:webHidden/>
              </w:rPr>
            </w:r>
            <w:r>
              <w:rPr>
                <w:noProof/>
                <w:webHidden/>
              </w:rPr>
              <w:fldChar w:fldCharType="separate"/>
            </w:r>
            <w:r>
              <w:rPr>
                <w:noProof/>
                <w:webHidden/>
              </w:rPr>
              <w:t>4</w:t>
            </w:r>
            <w:r>
              <w:rPr>
                <w:noProof/>
                <w:webHidden/>
              </w:rPr>
              <w:fldChar w:fldCharType="end"/>
            </w:r>
          </w:hyperlink>
        </w:p>
        <w:p w14:paraId="7422F71E" w14:textId="7F67FFD9" w:rsidR="00E96690" w:rsidRDefault="00E96690">
          <w:pPr>
            <w:pStyle w:val="TOC3"/>
            <w:tabs>
              <w:tab w:val="right" w:leader="dot" w:pos="8296"/>
            </w:tabs>
            <w:rPr>
              <w:rFonts w:cstheme="minorBidi"/>
              <w:noProof/>
              <w:kern w:val="2"/>
              <w:sz w:val="21"/>
            </w:rPr>
          </w:pPr>
          <w:hyperlink w:anchor="_Toc532217480" w:history="1">
            <w:r w:rsidRPr="00C96A09">
              <w:rPr>
                <w:rStyle w:val="ab"/>
                <w:noProof/>
              </w:rPr>
              <w:t>1.2.2产品前景</w:t>
            </w:r>
            <w:r>
              <w:rPr>
                <w:noProof/>
                <w:webHidden/>
              </w:rPr>
              <w:tab/>
            </w:r>
            <w:r>
              <w:rPr>
                <w:noProof/>
                <w:webHidden/>
              </w:rPr>
              <w:fldChar w:fldCharType="begin"/>
            </w:r>
            <w:r>
              <w:rPr>
                <w:noProof/>
                <w:webHidden/>
              </w:rPr>
              <w:instrText xml:space="preserve"> PAGEREF _Toc532217480 \h </w:instrText>
            </w:r>
            <w:r>
              <w:rPr>
                <w:noProof/>
                <w:webHidden/>
              </w:rPr>
            </w:r>
            <w:r>
              <w:rPr>
                <w:noProof/>
                <w:webHidden/>
              </w:rPr>
              <w:fldChar w:fldCharType="separate"/>
            </w:r>
            <w:r>
              <w:rPr>
                <w:noProof/>
                <w:webHidden/>
              </w:rPr>
              <w:t>4</w:t>
            </w:r>
            <w:r>
              <w:rPr>
                <w:noProof/>
                <w:webHidden/>
              </w:rPr>
              <w:fldChar w:fldCharType="end"/>
            </w:r>
          </w:hyperlink>
        </w:p>
        <w:p w14:paraId="7C6F3899" w14:textId="194476EE" w:rsidR="00E96690" w:rsidRDefault="00E96690">
          <w:pPr>
            <w:pStyle w:val="TOC3"/>
            <w:tabs>
              <w:tab w:val="right" w:leader="dot" w:pos="8296"/>
            </w:tabs>
            <w:rPr>
              <w:rFonts w:cstheme="minorBidi"/>
              <w:noProof/>
              <w:kern w:val="2"/>
              <w:sz w:val="21"/>
            </w:rPr>
          </w:pPr>
          <w:hyperlink w:anchor="_Toc532217481" w:history="1">
            <w:r w:rsidRPr="00C96A09">
              <w:rPr>
                <w:rStyle w:val="ab"/>
                <w:noProof/>
              </w:rPr>
              <w:t>1.2.3用户人群</w:t>
            </w:r>
            <w:r>
              <w:rPr>
                <w:noProof/>
                <w:webHidden/>
              </w:rPr>
              <w:tab/>
            </w:r>
            <w:r>
              <w:rPr>
                <w:noProof/>
                <w:webHidden/>
              </w:rPr>
              <w:fldChar w:fldCharType="begin"/>
            </w:r>
            <w:r>
              <w:rPr>
                <w:noProof/>
                <w:webHidden/>
              </w:rPr>
              <w:instrText xml:space="preserve"> PAGEREF _Toc532217481 \h </w:instrText>
            </w:r>
            <w:r>
              <w:rPr>
                <w:noProof/>
                <w:webHidden/>
              </w:rPr>
            </w:r>
            <w:r>
              <w:rPr>
                <w:noProof/>
                <w:webHidden/>
              </w:rPr>
              <w:fldChar w:fldCharType="separate"/>
            </w:r>
            <w:r>
              <w:rPr>
                <w:noProof/>
                <w:webHidden/>
              </w:rPr>
              <w:t>4</w:t>
            </w:r>
            <w:r>
              <w:rPr>
                <w:noProof/>
                <w:webHidden/>
              </w:rPr>
              <w:fldChar w:fldCharType="end"/>
            </w:r>
          </w:hyperlink>
        </w:p>
        <w:p w14:paraId="51DB4BC7" w14:textId="454B6028" w:rsidR="00E96690" w:rsidRDefault="00E96690">
          <w:pPr>
            <w:pStyle w:val="TOC1"/>
            <w:tabs>
              <w:tab w:val="right" w:leader="dot" w:pos="8296"/>
            </w:tabs>
            <w:rPr>
              <w:rFonts w:cstheme="minorBidi"/>
              <w:noProof/>
              <w:kern w:val="2"/>
              <w:sz w:val="21"/>
            </w:rPr>
          </w:pPr>
          <w:hyperlink w:anchor="_Toc532217482" w:history="1">
            <w:r w:rsidRPr="00C96A09">
              <w:rPr>
                <w:rStyle w:val="ab"/>
                <w:noProof/>
              </w:rPr>
              <w:t>2产品结构图</w:t>
            </w:r>
            <w:r>
              <w:rPr>
                <w:noProof/>
                <w:webHidden/>
              </w:rPr>
              <w:tab/>
            </w:r>
            <w:r>
              <w:rPr>
                <w:noProof/>
                <w:webHidden/>
              </w:rPr>
              <w:fldChar w:fldCharType="begin"/>
            </w:r>
            <w:r>
              <w:rPr>
                <w:noProof/>
                <w:webHidden/>
              </w:rPr>
              <w:instrText xml:space="preserve"> PAGEREF _Toc532217482 \h </w:instrText>
            </w:r>
            <w:r>
              <w:rPr>
                <w:noProof/>
                <w:webHidden/>
              </w:rPr>
            </w:r>
            <w:r>
              <w:rPr>
                <w:noProof/>
                <w:webHidden/>
              </w:rPr>
              <w:fldChar w:fldCharType="separate"/>
            </w:r>
            <w:r>
              <w:rPr>
                <w:noProof/>
                <w:webHidden/>
              </w:rPr>
              <w:t>5</w:t>
            </w:r>
            <w:r>
              <w:rPr>
                <w:noProof/>
                <w:webHidden/>
              </w:rPr>
              <w:fldChar w:fldCharType="end"/>
            </w:r>
          </w:hyperlink>
        </w:p>
        <w:p w14:paraId="64F6F76B" w14:textId="18664313" w:rsidR="00E96690" w:rsidRDefault="00E96690">
          <w:pPr>
            <w:pStyle w:val="TOC2"/>
            <w:tabs>
              <w:tab w:val="right" w:leader="dot" w:pos="8296"/>
            </w:tabs>
            <w:rPr>
              <w:rFonts w:cstheme="minorBidi"/>
              <w:noProof/>
              <w:kern w:val="2"/>
              <w:sz w:val="21"/>
            </w:rPr>
          </w:pPr>
          <w:hyperlink w:anchor="_Toc532217483" w:history="1">
            <w:r w:rsidRPr="00C96A09">
              <w:rPr>
                <w:rStyle w:val="ab"/>
                <w:noProof/>
              </w:rPr>
              <w:t>2.1产品功能结构图</w:t>
            </w:r>
            <w:r>
              <w:rPr>
                <w:noProof/>
                <w:webHidden/>
              </w:rPr>
              <w:tab/>
            </w:r>
            <w:r>
              <w:rPr>
                <w:noProof/>
                <w:webHidden/>
              </w:rPr>
              <w:fldChar w:fldCharType="begin"/>
            </w:r>
            <w:r>
              <w:rPr>
                <w:noProof/>
                <w:webHidden/>
              </w:rPr>
              <w:instrText xml:space="preserve"> PAGEREF _Toc532217483 \h </w:instrText>
            </w:r>
            <w:r>
              <w:rPr>
                <w:noProof/>
                <w:webHidden/>
              </w:rPr>
            </w:r>
            <w:r>
              <w:rPr>
                <w:noProof/>
                <w:webHidden/>
              </w:rPr>
              <w:fldChar w:fldCharType="separate"/>
            </w:r>
            <w:r>
              <w:rPr>
                <w:noProof/>
                <w:webHidden/>
              </w:rPr>
              <w:t>5</w:t>
            </w:r>
            <w:r>
              <w:rPr>
                <w:noProof/>
                <w:webHidden/>
              </w:rPr>
              <w:fldChar w:fldCharType="end"/>
            </w:r>
          </w:hyperlink>
        </w:p>
        <w:p w14:paraId="717EB3D0" w14:textId="51D9BEA9" w:rsidR="00E96690" w:rsidRDefault="00E96690">
          <w:pPr>
            <w:pStyle w:val="TOC2"/>
            <w:tabs>
              <w:tab w:val="right" w:leader="dot" w:pos="8296"/>
            </w:tabs>
            <w:rPr>
              <w:rFonts w:cstheme="minorBidi"/>
              <w:noProof/>
              <w:kern w:val="2"/>
              <w:sz w:val="21"/>
            </w:rPr>
          </w:pPr>
          <w:hyperlink w:anchor="_Toc532217484" w:history="1">
            <w:r w:rsidRPr="00C96A09">
              <w:rPr>
                <w:rStyle w:val="ab"/>
                <w:noProof/>
              </w:rPr>
              <w:t>2.2产品信息结构图</w:t>
            </w:r>
            <w:r>
              <w:rPr>
                <w:noProof/>
                <w:webHidden/>
              </w:rPr>
              <w:tab/>
            </w:r>
            <w:r>
              <w:rPr>
                <w:noProof/>
                <w:webHidden/>
              </w:rPr>
              <w:fldChar w:fldCharType="begin"/>
            </w:r>
            <w:r>
              <w:rPr>
                <w:noProof/>
                <w:webHidden/>
              </w:rPr>
              <w:instrText xml:space="preserve"> PAGEREF _Toc532217484 \h </w:instrText>
            </w:r>
            <w:r>
              <w:rPr>
                <w:noProof/>
                <w:webHidden/>
              </w:rPr>
            </w:r>
            <w:r>
              <w:rPr>
                <w:noProof/>
                <w:webHidden/>
              </w:rPr>
              <w:fldChar w:fldCharType="separate"/>
            </w:r>
            <w:r>
              <w:rPr>
                <w:noProof/>
                <w:webHidden/>
              </w:rPr>
              <w:t>6</w:t>
            </w:r>
            <w:r>
              <w:rPr>
                <w:noProof/>
                <w:webHidden/>
              </w:rPr>
              <w:fldChar w:fldCharType="end"/>
            </w:r>
          </w:hyperlink>
        </w:p>
        <w:p w14:paraId="24C51AA4" w14:textId="456B21CB" w:rsidR="00E96690" w:rsidRDefault="00E96690">
          <w:pPr>
            <w:pStyle w:val="TOC2"/>
            <w:tabs>
              <w:tab w:val="right" w:leader="dot" w:pos="8296"/>
            </w:tabs>
            <w:rPr>
              <w:rFonts w:cstheme="minorBidi"/>
              <w:noProof/>
              <w:kern w:val="2"/>
              <w:sz w:val="21"/>
            </w:rPr>
          </w:pPr>
          <w:hyperlink w:anchor="_Toc532217485" w:history="1">
            <w:r w:rsidRPr="00C96A09">
              <w:rPr>
                <w:rStyle w:val="ab"/>
                <w:noProof/>
              </w:rPr>
              <w:t>2.3用户使用流程</w:t>
            </w:r>
            <w:r>
              <w:rPr>
                <w:noProof/>
                <w:webHidden/>
              </w:rPr>
              <w:tab/>
            </w:r>
            <w:r>
              <w:rPr>
                <w:noProof/>
                <w:webHidden/>
              </w:rPr>
              <w:fldChar w:fldCharType="begin"/>
            </w:r>
            <w:r>
              <w:rPr>
                <w:noProof/>
                <w:webHidden/>
              </w:rPr>
              <w:instrText xml:space="preserve"> PAGEREF _Toc532217485 \h </w:instrText>
            </w:r>
            <w:r>
              <w:rPr>
                <w:noProof/>
                <w:webHidden/>
              </w:rPr>
            </w:r>
            <w:r>
              <w:rPr>
                <w:noProof/>
                <w:webHidden/>
              </w:rPr>
              <w:fldChar w:fldCharType="separate"/>
            </w:r>
            <w:r>
              <w:rPr>
                <w:noProof/>
                <w:webHidden/>
              </w:rPr>
              <w:t>7</w:t>
            </w:r>
            <w:r>
              <w:rPr>
                <w:noProof/>
                <w:webHidden/>
              </w:rPr>
              <w:fldChar w:fldCharType="end"/>
            </w:r>
          </w:hyperlink>
        </w:p>
        <w:p w14:paraId="389BC498" w14:textId="1B90F534" w:rsidR="00E96690" w:rsidRDefault="00E96690">
          <w:pPr>
            <w:pStyle w:val="TOC1"/>
            <w:tabs>
              <w:tab w:val="right" w:leader="dot" w:pos="8296"/>
            </w:tabs>
            <w:rPr>
              <w:rFonts w:cstheme="minorBidi"/>
              <w:noProof/>
              <w:kern w:val="2"/>
              <w:sz w:val="21"/>
            </w:rPr>
          </w:pPr>
          <w:hyperlink w:anchor="_Toc532217486" w:history="1">
            <w:r w:rsidRPr="00C96A09">
              <w:rPr>
                <w:rStyle w:val="ab"/>
                <w:noProof/>
              </w:rPr>
              <w:t>3.需求概述</w:t>
            </w:r>
            <w:r>
              <w:rPr>
                <w:noProof/>
                <w:webHidden/>
              </w:rPr>
              <w:tab/>
            </w:r>
            <w:r>
              <w:rPr>
                <w:noProof/>
                <w:webHidden/>
              </w:rPr>
              <w:fldChar w:fldCharType="begin"/>
            </w:r>
            <w:r>
              <w:rPr>
                <w:noProof/>
                <w:webHidden/>
              </w:rPr>
              <w:instrText xml:space="preserve"> PAGEREF _Toc532217486 \h </w:instrText>
            </w:r>
            <w:r>
              <w:rPr>
                <w:noProof/>
                <w:webHidden/>
              </w:rPr>
            </w:r>
            <w:r>
              <w:rPr>
                <w:noProof/>
                <w:webHidden/>
              </w:rPr>
              <w:fldChar w:fldCharType="separate"/>
            </w:r>
            <w:r>
              <w:rPr>
                <w:noProof/>
                <w:webHidden/>
              </w:rPr>
              <w:t>7</w:t>
            </w:r>
            <w:r>
              <w:rPr>
                <w:noProof/>
                <w:webHidden/>
              </w:rPr>
              <w:fldChar w:fldCharType="end"/>
            </w:r>
          </w:hyperlink>
        </w:p>
        <w:p w14:paraId="4AD1CBD7" w14:textId="24AA535E" w:rsidR="00E96690" w:rsidRDefault="00E96690">
          <w:pPr>
            <w:pStyle w:val="TOC2"/>
            <w:tabs>
              <w:tab w:val="right" w:leader="dot" w:pos="8296"/>
            </w:tabs>
            <w:rPr>
              <w:rFonts w:cstheme="minorBidi"/>
              <w:noProof/>
              <w:kern w:val="2"/>
              <w:sz w:val="21"/>
            </w:rPr>
          </w:pPr>
          <w:hyperlink w:anchor="_Toc532217487" w:history="1">
            <w:r w:rsidRPr="00C96A09">
              <w:rPr>
                <w:rStyle w:val="ab"/>
                <w:noProof/>
              </w:rPr>
              <w:t>3.1角色分析</w:t>
            </w:r>
            <w:r>
              <w:rPr>
                <w:noProof/>
                <w:webHidden/>
              </w:rPr>
              <w:tab/>
            </w:r>
            <w:r>
              <w:rPr>
                <w:noProof/>
                <w:webHidden/>
              </w:rPr>
              <w:fldChar w:fldCharType="begin"/>
            </w:r>
            <w:r>
              <w:rPr>
                <w:noProof/>
                <w:webHidden/>
              </w:rPr>
              <w:instrText xml:space="preserve"> PAGEREF _Toc532217487 \h </w:instrText>
            </w:r>
            <w:r>
              <w:rPr>
                <w:noProof/>
                <w:webHidden/>
              </w:rPr>
            </w:r>
            <w:r>
              <w:rPr>
                <w:noProof/>
                <w:webHidden/>
              </w:rPr>
              <w:fldChar w:fldCharType="separate"/>
            </w:r>
            <w:r>
              <w:rPr>
                <w:noProof/>
                <w:webHidden/>
              </w:rPr>
              <w:t>7</w:t>
            </w:r>
            <w:r>
              <w:rPr>
                <w:noProof/>
                <w:webHidden/>
              </w:rPr>
              <w:fldChar w:fldCharType="end"/>
            </w:r>
          </w:hyperlink>
        </w:p>
        <w:p w14:paraId="6D85E207" w14:textId="2BCBD04F" w:rsidR="00E96690" w:rsidRDefault="00E96690">
          <w:pPr>
            <w:pStyle w:val="TOC2"/>
            <w:tabs>
              <w:tab w:val="right" w:leader="dot" w:pos="8296"/>
            </w:tabs>
            <w:rPr>
              <w:rFonts w:cstheme="minorBidi"/>
              <w:noProof/>
              <w:kern w:val="2"/>
              <w:sz w:val="21"/>
            </w:rPr>
          </w:pPr>
          <w:hyperlink w:anchor="_Toc532217488" w:history="1">
            <w:r w:rsidRPr="00C96A09">
              <w:rPr>
                <w:rStyle w:val="ab"/>
                <w:noProof/>
              </w:rPr>
              <w:t>3.2功能列表</w:t>
            </w:r>
            <w:r>
              <w:rPr>
                <w:noProof/>
                <w:webHidden/>
              </w:rPr>
              <w:tab/>
            </w:r>
            <w:r>
              <w:rPr>
                <w:noProof/>
                <w:webHidden/>
              </w:rPr>
              <w:fldChar w:fldCharType="begin"/>
            </w:r>
            <w:r>
              <w:rPr>
                <w:noProof/>
                <w:webHidden/>
              </w:rPr>
              <w:instrText xml:space="preserve"> PAGEREF _Toc532217488 \h </w:instrText>
            </w:r>
            <w:r>
              <w:rPr>
                <w:noProof/>
                <w:webHidden/>
              </w:rPr>
            </w:r>
            <w:r>
              <w:rPr>
                <w:noProof/>
                <w:webHidden/>
              </w:rPr>
              <w:fldChar w:fldCharType="separate"/>
            </w:r>
            <w:r>
              <w:rPr>
                <w:noProof/>
                <w:webHidden/>
              </w:rPr>
              <w:t>8</w:t>
            </w:r>
            <w:r>
              <w:rPr>
                <w:noProof/>
                <w:webHidden/>
              </w:rPr>
              <w:fldChar w:fldCharType="end"/>
            </w:r>
          </w:hyperlink>
        </w:p>
        <w:p w14:paraId="443D081A" w14:textId="6D3DBDB3" w:rsidR="00E96690" w:rsidRDefault="00E96690">
          <w:pPr>
            <w:pStyle w:val="TOC2"/>
            <w:tabs>
              <w:tab w:val="right" w:leader="dot" w:pos="8296"/>
            </w:tabs>
            <w:rPr>
              <w:rFonts w:cstheme="minorBidi"/>
              <w:noProof/>
              <w:kern w:val="2"/>
              <w:sz w:val="21"/>
            </w:rPr>
          </w:pPr>
          <w:hyperlink w:anchor="_Toc532217489" w:history="1">
            <w:r w:rsidRPr="00C96A09">
              <w:rPr>
                <w:rStyle w:val="ab"/>
                <w:noProof/>
              </w:rPr>
              <w:t>3.3权限列表</w:t>
            </w:r>
            <w:r>
              <w:rPr>
                <w:noProof/>
                <w:webHidden/>
              </w:rPr>
              <w:tab/>
            </w:r>
            <w:r>
              <w:rPr>
                <w:noProof/>
                <w:webHidden/>
              </w:rPr>
              <w:fldChar w:fldCharType="begin"/>
            </w:r>
            <w:r>
              <w:rPr>
                <w:noProof/>
                <w:webHidden/>
              </w:rPr>
              <w:instrText xml:space="preserve"> PAGEREF _Toc532217489 \h </w:instrText>
            </w:r>
            <w:r>
              <w:rPr>
                <w:noProof/>
                <w:webHidden/>
              </w:rPr>
            </w:r>
            <w:r>
              <w:rPr>
                <w:noProof/>
                <w:webHidden/>
              </w:rPr>
              <w:fldChar w:fldCharType="separate"/>
            </w:r>
            <w:r>
              <w:rPr>
                <w:noProof/>
                <w:webHidden/>
              </w:rPr>
              <w:t>9</w:t>
            </w:r>
            <w:r>
              <w:rPr>
                <w:noProof/>
                <w:webHidden/>
              </w:rPr>
              <w:fldChar w:fldCharType="end"/>
            </w:r>
          </w:hyperlink>
        </w:p>
        <w:p w14:paraId="746C941A" w14:textId="0F1FFFCD" w:rsidR="00E96690" w:rsidRDefault="00E96690">
          <w:pPr>
            <w:pStyle w:val="TOC1"/>
            <w:tabs>
              <w:tab w:val="right" w:leader="dot" w:pos="8296"/>
            </w:tabs>
            <w:rPr>
              <w:rFonts w:cstheme="minorBidi"/>
              <w:noProof/>
              <w:kern w:val="2"/>
              <w:sz w:val="21"/>
            </w:rPr>
          </w:pPr>
          <w:hyperlink w:anchor="_Toc532217490" w:history="1">
            <w:r w:rsidRPr="00C96A09">
              <w:rPr>
                <w:rStyle w:val="ab"/>
                <w:noProof/>
              </w:rPr>
              <w:t>4.产品设计</w:t>
            </w:r>
            <w:r>
              <w:rPr>
                <w:noProof/>
                <w:webHidden/>
              </w:rPr>
              <w:tab/>
            </w:r>
            <w:r>
              <w:rPr>
                <w:noProof/>
                <w:webHidden/>
              </w:rPr>
              <w:fldChar w:fldCharType="begin"/>
            </w:r>
            <w:r>
              <w:rPr>
                <w:noProof/>
                <w:webHidden/>
              </w:rPr>
              <w:instrText xml:space="preserve"> PAGEREF _Toc532217490 \h </w:instrText>
            </w:r>
            <w:r>
              <w:rPr>
                <w:noProof/>
                <w:webHidden/>
              </w:rPr>
            </w:r>
            <w:r>
              <w:rPr>
                <w:noProof/>
                <w:webHidden/>
              </w:rPr>
              <w:fldChar w:fldCharType="separate"/>
            </w:r>
            <w:r>
              <w:rPr>
                <w:noProof/>
                <w:webHidden/>
              </w:rPr>
              <w:t>10</w:t>
            </w:r>
            <w:r>
              <w:rPr>
                <w:noProof/>
                <w:webHidden/>
              </w:rPr>
              <w:fldChar w:fldCharType="end"/>
            </w:r>
          </w:hyperlink>
        </w:p>
        <w:p w14:paraId="047A8E4E" w14:textId="6D4C9997" w:rsidR="00E96690" w:rsidRDefault="00E96690">
          <w:pPr>
            <w:pStyle w:val="TOC2"/>
            <w:tabs>
              <w:tab w:val="right" w:leader="dot" w:pos="8296"/>
            </w:tabs>
            <w:rPr>
              <w:rFonts w:cstheme="minorBidi"/>
              <w:noProof/>
              <w:kern w:val="2"/>
              <w:sz w:val="21"/>
            </w:rPr>
          </w:pPr>
          <w:hyperlink w:anchor="_Toc532217491" w:history="1">
            <w:r w:rsidRPr="00C96A09">
              <w:rPr>
                <w:rStyle w:val="ab"/>
                <w:noProof/>
              </w:rPr>
              <w:t>4.1界面功能需求说明</w:t>
            </w:r>
            <w:r>
              <w:rPr>
                <w:noProof/>
                <w:webHidden/>
              </w:rPr>
              <w:tab/>
            </w:r>
            <w:r>
              <w:rPr>
                <w:noProof/>
                <w:webHidden/>
              </w:rPr>
              <w:fldChar w:fldCharType="begin"/>
            </w:r>
            <w:r>
              <w:rPr>
                <w:noProof/>
                <w:webHidden/>
              </w:rPr>
              <w:instrText xml:space="preserve"> PAGEREF _Toc532217491 \h </w:instrText>
            </w:r>
            <w:r>
              <w:rPr>
                <w:noProof/>
                <w:webHidden/>
              </w:rPr>
            </w:r>
            <w:r>
              <w:rPr>
                <w:noProof/>
                <w:webHidden/>
              </w:rPr>
              <w:fldChar w:fldCharType="separate"/>
            </w:r>
            <w:r>
              <w:rPr>
                <w:noProof/>
                <w:webHidden/>
              </w:rPr>
              <w:t>10</w:t>
            </w:r>
            <w:r>
              <w:rPr>
                <w:noProof/>
                <w:webHidden/>
              </w:rPr>
              <w:fldChar w:fldCharType="end"/>
            </w:r>
          </w:hyperlink>
        </w:p>
        <w:p w14:paraId="6CB1E654" w14:textId="78F3F29A" w:rsidR="00E96690" w:rsidRDefault="00E96690">
          <w:pPr>
            <w:pStyle w:val="TOC3"/>
            <w:tabs>
              <w:tab w:val="right" w:leader="dot" w:pos="8296"/>
            </w:tabs>
            <w:rPr>
              <w:rFonts w:cstheme="minorBidi"/>
              <w:noProof/>
              <w:kern w:val="2"/>
              <w:sz w:val="21"/>
            </w:rPr>
          </w:pPr>
          <w:hyperlink w:anchor="_Toc532217492" w:history="1">
            <w:r w:rsidRPr="00C96A09">
              <w:rPr>
                <w:rStyle w:val="ab"/>
                <w:noProof/>
              </w:rPr>
              <w:t>4.1.1登录界面</w:t>
            </w:r>
            <w:r>
              <w:rPr>
                <w:noProof/>
                <w:webHidden/>
              </w:rPr>
              <w:tab/>
            </w:r>
            <w:r>
              <w:rPr>
                <w:noProof/>
                <w:webHidden/>
              </w:rPr>
              <w:fldChar w:fldCharType="begin"/>
            </w:r>
            <w:r>
              <w:rPr>
                <w:noProof/>
                <w:webHidden/>
              </w:rPr>
              <w:instrText xml:space="preserve"> PAGEREF _Toc532217492 \h </w:instrText>
            </w:r>
            <w:r>
              <w:rPr>
                <w:noProof/>
                <w:webHidden/>
              </w:rPr>
            </w:r>
            <w:r>
              <w:rPr>
                <w:noProof/>
                <w:webHidden/>
              </w:rPr>
              <w:fldChar w:fldCharType="separate"/>
            </w:r>
            <w:r>
              <w:rPr>
                <w:noProof/>
                <w:webHidden/>
              </w:rPr>
              <w:t>10</w:t>
            </w:r>
            <w:r>
              <w:rPr>
                <w:noProof/>
                <w:webHidden/>
              </w:rPr>
              <w:fldChar w:fldCharType="end"/>
            </w:r>
          </w:hyperlink>
        </w:p>
        <w:p w14:paraId="7FDE13DB" w14:textId="796CD3D9" w:rsidR="00E96690" w:rsidRDefault="00E96690">
          <w:pPr>
            <w:pStyle w:val="TOC3"/>
            <w:tabs>
              <w:tab w:val="right" w:leader="dot" w:pos="8296"/>
            </w:tabs>
            <w:rPr>
              <w:rFonts w:cstheme="minorBidi"/>
              <w:noProof/>
              <w:kern w:val="2"/>
              <w:sz w:val="21"/>
            </w:rPr>
          </w:pPr>
          <w:hyperlink w:anchor="_Toc532217493" w:history="1">
            <w:r w:rsidRPr="00C96A09">
              <w:rPr>
                <w:rStyle w:val="ab"/>
                <w:noProof/>
              </w:rPr>
              <w:t>4.1.2首页</w:t>
            </w:r>
            <w:r>
              <w:rPr>
                <w:noProof/>
                <w:webHidden/>
              </w:rPr>
              <w:tab/>
            </w:r>
            <w:r>
              <w:rPr>
                <w:noProof/>
                <w:webHidden/>
              </w:rPr>
              <w:fldChar w:fldCharType="begin"/>
            </w:r>
            <w:r>
              <w:rPr>
                <w:noProof/>
                <w:webHidden/>
              </w:rPr>
              <w:instrText xml:space="preserve"> PAGEREF _Toc532217493 \h </w:instrText>
            </w:r>
            <w:r>
              <w:rPr>
                <w:noProof/>
                <w:webHidden/>
              </w:rPr>
            </w:r>
            <w:r>
              <w:rPr>
                <w:noProof/>
                <w:webHidden/>
              </w:rPr>
              <w:fldChar w:fldCharType="separate"/>
            </w:r>
            <w:r>
              <w:rPr>
                <w:noProof/>
                <w:webHidden/>
              </w:rPr>
              <w:t>11</w:t>
            </w:r>
            <w:r>
              <w:rPr>
                <w:noProof/>
                <w:webHidden/>
              </w:rPr>
              <w:fldChar w:fldCharType="end"/>
            </w:r>
          </w:hyperlink>
        </w:p>
        <w:p w14:paraId="05ACB5C5" w14:textId="519F54E7" w:rsidR="00E96690" w:rsidRDefault="00E96690">
          <w:pPr>
            <w:pStyle w:val="TOC3"/>
            <w:tabs>
              <w:tab w:val="right" w:leader="dot" w:pos="8296"/>
            </w:tabs>
            <w:rPr>
              <w:rFonts w:cstheme="minorBidi"/>
              <w:noProof/>
              <w:kern w:val="2"/>
              <w:sz w:val="21"/>
            </w:rPr>
          </w:pPr>
          <w:hyperlink w:anchor="_Toc532217494" w:history="1">
            <w:r w:rsidRPr="00C96A09">
              <w:rPr>
                <w:rStyle w:val="ab"/>
                <w:noProof/>
              </w:rPr>
              <w:t>4.1.3发单页面</w:t>
            </w:r>
            <w:r>
              <w:rPr>
                <w:noProof/>
                <w:webHidden/>
              </w:rPr>
              <w:tab/>
            </w:r>
            <w:r>
              <w:rPr>
                <w:noProof/>
                <w:webHidden/>
              </w:rPr>
              <w:fldChar w:fldCharType="begin"/>
            </w:r>
            <w:r>
              <w:rPr>
                <w:noProof/>
                <w:webHidden/>
              </w:rPr>
              <w:instrText xml:space="preserve"> PAGEREF _Toc532217494 \h </w:instrText>
            </w:r>
            <w:r>
              <w:rPr>
                <w:noProof/>
                <w:webHidden/>
              </w:rPr>
            </w:r>
            <w:r>
              <w:rPr>
                <w:noProof/>
                <w:webHidden/>
              </w:rPr>
              <w:fldChar w:fldCharType="separate"/>
            </w:r>
            <w:r>
              <w:rPr>
                <w:noProof/>
                <w:webHidden/>
              </w:rPr>
              <w:t>12</w:t>
            </w:r>
            <w:r>
              <w:rPr>
                <w:noProof/>
                <w:webHidden/>
              </w:rPr>
              <w:fldChar w:fldCharType="end"/>
            </w:r>
          </w:hyperlink>
        </w:p>
        <w:p w14:paraId="4DC5E7C2" w14:textId="2CDB0B92" w:rsidR="00E96690" w:rsidRDefault="00E96690">
          <w:pPr>
            <w:pStyle w:val="TOC3"/>
            <w:tabs>
              <w:tab w:val="right" w:leader="dot" w:pos="8296"/>
            </w:tabs>
            <w:rPr>
              <w:rFonts w:cstheme="minorBidi"/>
              <w:noProof/>
              <w:kern w:val="2"/>
              <w:sz w:val="21"/>
            </w:rPr>
          </w:pPr>
          <w:hyperlink w:anchor="_Toc532217495" w:history="1">
            <w:r w:rsidRPr="00C96A09">
              <w:rPr>
                <w:rStyle w:val="ab"/>
                <w:noProof/>
              </w:rPr>
              <w:t>4.1.4消息页面</w:t>
            </w:r>
            <w:r>
              <w:rPr>
                <w:noProof/>
                <w:webHidden/>
              </w:rPr>
              <w:tab/>
            </w:r>
            <w:r>
              <w:rPr>
                <w:noProof/>
                <w:webHidden/>
              </w:rPr>
              <w:fldChar w:fldCharType="begin"/>
            </w:r>
            <w:r>
              <w:rPr>
                <w:noProof/>
                <w:webHidden/>
              </w:rPr>
              <w:instrText xml:space="preserve"> PAGEREF _Toc532217495 \h </w:instrText>
            </w:r>
            <w:r>
              <w:rPr>
                <w:noProof/>
                <w:webHidden/>
              </w:rPr>
            </w:r>
            <w:r>
              <w:rPr>
                <w:noProof/>
                <w:webHidden/>
              </w:rPr>
              <w:fldChar w:fldCharType="separate"/>
            </w:r>
            <w:r>
              <w:rPr>
                <w:noProof/>
                <w:webHidden/>
              </w:rPr>
              <w:t>13</w:t>
            </w:r>
            <w:r>
              <w:rPr>
                <w:noProof/>
                <w:webHidden/>
              </w:rPr>
              <w:fldChar w:fldCharType="end"/>
            </w:r>
          </w:hyperlink>
        </w:p>
        <w:p w14:paraId="3C58E939" w14:textId="2E1DB590" w:rsidR="00E96690" w:rsidRDefault="00E96690">
          <w:pPr>
            <w:pStyle w:val="TOC3"/>
            <w:tabs>
              <w:tab w:val="right" w:leader="dot" w:pos="8296"/>
            </w:tabs>
            <w:rPr>
              <w:rFonts w:cstheme="minorBidi"/>
              <w:noProof/>
              <w:kern w:val="2"/>
              <w:sz w:val="21"/>
            </w:rPr>
          </w:pPr>
          <w:hyperlink w:anchor="_Toc532217496" w:history="1">
            <w:r w:rsidRPr="00C96A09">
              <w:rPr>
                <w:rStyle w:val="ab"/>
                <w:noProof/>
              </w:rPr>
              <w:t>4.1.5聊天页面</w:t>
            </w:r>
            <w:r>
              <w:rPr>
                <w:noProof/>
                <w:webHidden/>
              </w:rPr>
              <w:tab/>
            </w:r>
            <w:r>
              <w:rPr>
                <w:noProof/>
                <w:webHidden/>
              </w:rPr>
              <w:fldChar w:fldCharType="begin"/>
            </w:r>
            <w:r>
              <w:rPr>
                <w:noProof/>
                <w:webHidden/>
              </w:rPr>
              <w:instrText xml:space="preserve"> PAGEREF _Toc532217496 \h </w:instrText>
            </w:r>
            <w:r>
              <w:rPr>
                <w:noProof/>
                <w:webHidden/>
              </w:rPr>
            </w:r>
            <w:r>
              <w:rPr>
                <w:noProof/>
                <w:webHidden/>
              </w:rPr>
              <w:fldChar w:fldCharType="separate"/>
            </w:r>
            <w:r>
              <w:rPr>
                <w:noProof/>
                <w:webHidden/>
              </w:rPr>
              <w:t>14</w:t>
            </w:r>
            <w:r>
              <w:rPr>
                <w:noProof/>
                <w:webHidden/>
              </w:rPr>
              <w:fldChar w:fldCharType="end"/>
            </w:r>
          </w:hyperlink>
        </w:p>
        <w:p w14:paraId="39F81130" w14:textId="6BF5516C" w:rsidR="00E96690" w:rsidRDefault="00E96690">
          <w:pPr>
            <w:pStyle w:val="TOC3"/>
            <w:tabs>
              <w:tab w:val="right" w:leader="dot" w:pos="8296"/>
            </w:tabs>
            <w:rPr>
              <w:rFonts w:cstheme="minorBidi"/>
              <w:noProof/>
              <w:kern w:val="2"/>
              <w:sz w:val="21"/>
            </w:rPr>
          </w:pPr>
          <w:hyperlink w:anchor="_Toc532217497" w:history="1">
            <w:r w:rsidRPr="00C96A09">
              <w:rPr>
                <w:rStyle w:val="ab"/>
                <w:noProof/>
              </w:rPr>
              <w:t>4.1.6接单页面</w:t>
            </w:r>
            <w:r>
              <w:rPr>
                <w:noProof/>
                <w:webHidden/>
              </w:rPr>
              <w:tab/>
            </w:r>
            <w:r>
              <w:rPr>
                <w:noProof/>
                <w:webHidden/>
              </w:rPr>
              <w:fldChar w:fldCharType="begin"/>
            </w:r>
            <w:r>
              <w:rPr>
                <w:noProof/>
                <w:webHidden/>
              </w:rPr>
              <w:instrText xml:space="preserve"> PAGEREF _Toc532217497 \h </w:instrText>
            </w:r>
            <w:r>
              <w:rPr>
                <w:noProof/>
                <w:webHidden/>
              </w:rPr>
            </w:r>
            <w:r>
              <w:rPr>
                <w:noProof/>
                <w:webHidden/>
              </w:rPr>
              <w:fldChar w:fldCharType="separate"/>
            </w:r>
            <w:r>
              <w:rPr>
                <w:noProof/>
                <w:webHidden/>
              </w:rPr>
              <w:t>15</w:t>
            </w:r>
            <w:r>
              <w:rPr>
                <w:noProof/>
                <w:webHidden/>
              </w:rPr>
              <w:fldChar w:fldCharType="end"/>
            </w:r>
          </w:hyperlink>
        </w:p>
        <w:p w14:paraId="7CB84456" w14:textId="233DD867" w:rsidR="00E96690" w:rsidRDefault="00E96690">
          <w:pPr>
            <w:pStyle w:val="TOC3"/>
            <w:tabs>
              <w:tab w:val="right" w:leader="dot" w:pos="8296"/>
            </w:tabs>
            <w:rPr>
              <w:rFonts w:cstheme="minorBidi"/>
              <w:noProof/>
              <w:kern w:val="2"/>
              <w:sz w:val="21"/>
            </w:rPr>
          </w:pPr>
          <w:hyperlink w:anchor="_Toc532217498" w:history="1">
            <w:r w:rsidRPr="00C96A09">
              <w:rPr>
                <w:rStyle w:val="ab"/>
                <w:noProof/>
              </w:rPr>
              <w:t>4.1.7搜索页面</w:t>
            </w:r>
            <w:r>
              <w:rPr>
                <w:noProof/>
                <w:webHidden/>
              </w:rPr>
              <w:tab/>
            </w:r>
            <w:r>
              <w:rPr>
                <w:noProof/>
                <w:webHidden/>
              </w:rPr>
              <w:fldChar w:fldCharType="begin"/>
            </w:r>
            <w:r>
              <w:rPr>
                <w:noProof/>
                <w:webHidden/>
              </w:rPr>
              <w:instrText xml:space="preserve"> PAGEREF _Toc532217498 \h </w:instrText>
            </w:r>
            <w:r>
              <w:rPr>
                <w:noProof/>
                <w:webHidden/>
              </w:rPr>
            </w:r>
            <w:r>
              <w:rPr>
                <w:noProof/>
                <w:webHidden/>
              </w:rPr>
              <w:fldChar w:fldCharType="separate"/>
            </w:r>
            <w:r>
              <w:rPr>
                <w:noProof/>
                <w:webHidden/>
              </w:rPr>
              <w:t>16</w:t>
            </w:r>
            <w:r>
              <w:rPr>
                <w:noProof/>
                <w:webHidden/>
              </w:rPr>
              <w:fldChar w:fldCharType="end"/>
            </w:r>
          </w:hyperlink>
        </w:p>
        <w:p w14:paraId="442298A5" w14:textId="24388E28" w:rsidR="00E96690" w:rsidRDefault="00E96690">
          <w:pPr>
            <w:pStyle w:val="TOC3"/>
            <w:tabs>
              <w:tab w:val="right" w:leader="dot" w:pos="8296"/>
            </w:tabs>
            <w:rPr>
              <w:rFonts w:cstheme="minorBidi"/>
              <w:noProof/>
              <w:kern w:val="2"/>
              <w:sz w:val="21"/>
            </w:rPr>
          </w:pPr>
          <w:hyperlink w:anchor="_Toc532217499" w:history="1">
            <w:r w:rsidRPr="00C96A09">
              <w:rPr>
                <w:rStyle w:val="ab"/>
                <w:noProof/>
              </w:rPr>
              <w:t>4.1.7订单列表页面</w:t>
            </w:r>
            <w:r>
              <w:rPr>
                <w:noProof/>
                <w:webHidden/>
              </w:rPr>
              <w:tab/>
            </w:r>
            <w:r>
              <w:rPr>
                <w:noProof/>
                <w:webHidden/>
              </w:rPr>
              <w:fldChar w:fldCharType="begin"/>
            </w:r>
            <w:r>
              <w:rPr>
                <w:noProof/>
                <w:webHidden/>
              </w:rPr>
              <w:instrText xml:space="preserve"> PAGEREF _Toc532217499 \h </w:instrText>
            </w:r>
            <w:r>
              <w:rPr>
                <w:noProof/>
                <w:webHidden/>
              </w:rPr>
            </w:r>
            <w:r>
              <w:rPr>
                <w:noProof/>
                <w:webHidden/>
              </w:rPr>
              <w:fldChar w:fldCharType="separate"/>
            </w:r>
            <w:r>
              <w:rPr>
                <w:noProof/>
                <w:webHidden/>
              </w:rPr>
              <w:t>17</w:t>
            </w:r>
            <w:r>
              <w:rPr>
                <w:noProof/>
                <w:webHidden/>
              </w:rPr>
              <w:fldChar w:fldCharType="end"/>
            </w:r>
          </w:hyperlink>
        </w:p>
        <w:p w14:paraId="7E46C017" w14:textId="442DD75C" w:rsidR="00E96690" w:rsidRDefault="00E96690">
          <w:pPr>
            <w:pStyle w:val="TOC3"/>
            <w:tabs>
              <w:tab w:val="right" w:leader="dot" w:pos="8296"/>
            </w:tabs>
            <w:rPr>
              <w:rFonts w:cstheme="minorBidi"/>
              <w:noProof/>
              <w:kern w:val="2"/>
              <w:sz w:val="21"/>
            </w:rPr>
          </w:pPr>
          <w:hyperlink w:anchor="_Toc532217500" w:history="1">
            <w:r w:rsidRPr="00C96A09">
              <w:rPr>
                <w:rStyle w:val="ab"/>
                <w:noProof/>
              </w:rPr>
              <w:t>4.1.8接单详情页面</w:t>
            </w:r>
            <w:r>
              <w:rPr>
                <w:noProof/>
                <w:webHidden/>
              </w:rPr>
              <w:tab/>
            </w:r>
            <w:r>
              <w:rPr>
                <w:noProof/>
                <w:webHidden/>
              </w:rPr>
              <w:fldChar w:fldCharType="begin"/>
            </w:r>
            <w:r>
              <w:rPr>
                <w:noProof/>
                <w:webHidden/>
              </w:rPr>
              <w:instrText xml:space="preserve"> PAGEREF _Toc532217500 \h </w:instrText>
            </w:r>
            <w:r>
              <w:rPr>
                <w:noProof/>
                <w:webHidden/>
              </w:rPr>
            </w:r>
            <w:r>
              <w:rPr>
                <w:noProof/>
                <w:webHidden/>
              </w:rPr>
              <w:fldChar w:fldCharType="separate"/>
            </w:r>
            <w:r>
              <w:rPr>
                <w:noProof/>
                <w:webHidden/>
              </w:rPr>
              <w:t>18</w:t>
            </w:r>
            <w:r>
              <w:rPr>
                <w:noProof/>
                <w:webHidden/>
              </w:rPr>
              <w:fldChar w:fldCharType="end"/>
            </w:r>
          </w:hyperlink>
        </w:p>
        <w:p w14:paraId="7B441D80" w14:textId="6520A996" w:rsidR="00E96690" w:rsidRDefault="00E96690">
          <w:pPr>
            <w:pStyle w:val="TOC3"/>
            <w:tabs>
              <w:tab w:val="right" w:leader="dot" w:pos="8296"/>
            </w:tabs>
            <w:rPr>
              <w:rFonts w:cstheme="minorBidi"/>
              <w:noProof/>
              <w:kern w:val="2"/>
              <w:sz w:val="21"/>
            </w:rPr>
          </w:pPr>
          <w:hyperlink w:anchor="_Toc532217501" w:history="1">
            <w:r w:rsidRPr="00C96A09">
              <w:rPr>
                <w:rStyle w:val="ab"/>
                <w:noProof/>
              </w:rPr>
              <w:t>4.1.9支付页面</w:t>
            </w:r>
            <w:r>
              <w:rPr>
                <w:noProof/>
                <w:webHidden/>
              </w:rPr>
              <w:tab/>
            </w:r>
            <w:r>
              <w:rPr>
                <w:noProof/>
                <w:webHidden/>
              </w:rPr>
              <w:fldChar w:fldCharType="begin"/>
            </w:r>
            <w:r>
              <w:rPr>
                <w:noProof/>
                <w:webHidden/>
              </w:rPr>
              <w:instrText xml:space="preserve"> PAGEREF _Toc532217501 \h </w:instrText>
            </w:r>
            <w:r>
              <w:rPr>
                <w:noProof/>
                <w:webHidden/>
              </w:rPr>
            </w:r>
            <w:r>
              <w:rPr>
                <w:noProof/>
                <w:webHidden/>
              </w:rPr>
              <w:fldChar w:fldCharType="separate"/>
            </w:r>
            <w:r>
              <w:rPr>
                <w:noProof/>
                <w:webHidden/>
              </w:rPr>
              <w:t>19</w:t>
            </w:r>
            <w:r>
              <w:rPr>
                <w:noProof/>
                <w:webHidden/>
              </w:rPr>
              <w:fldChar w:fldCharType="end"/>
            </w:r>
          </w:hyperlink>
        </w:p>
        <w:p w14:paraId="7F2CAE1C" w14:textId="458897C0" w:rsidR="00E96690" w:rsidRDefault="00E96690">
          <w:pPr>
            <w:pStyle w:val="TOC3"/>
            <w:tabs>
              <w:tab w:val="right" w:leader="dot" w:pos="8296"/>
            </w:tabs>
            <w:rPr>
              <w:rFonts w:cstheme="minorBidi"/>
              <w:noProof/>
              <w:kern w:val="2"/>
              <w:sz w:val="21"/>
            </w:rPr>
          </w:pPr>
          <w:hyperlink w:anchor="_Toc532217502" w:history="1">
            <w:r w:rsidRPr="00C96A09">
              <w:rPr>
                <w:rStyle w:val="ab"/>
                <w:noProof/>
              </w:rPr>
              <w:t>4.1.10订单管理页面</w:t>
            </w:r>
            <w:r>
              <w:rPr>
                <w:noProof/>
                <w:webHidden/>
              </w:rPr>
              <w:tab/>
            </w:r>
            <w:r>
              <w:rPr>
                <w:noProof/>
                <w:webHidden/>
              </w:rPr>
              <w:fldChar w:fldCharType="begin"/>
            </w:r>
            <w:r>
              <w:rPr>
                <w:noProof/>
                <w:webHidden/>
              </w:rPr>
              <w:instrText xml:space="preserve"> PAGEREF _Toc532217502 \h </w:instrText>
            </w:r>
            <w:r>
              <w:rPr>
                <w:noProof/>
                <w:webHidden/>
              </w:rPr>
            </w:r>
            <w:r>
              <w:rPr>
                <w:noProof/>
                <w:webHidden/>
              </w:rPr>
              <w:fldChar w:fldCharType="separate"/>
            </w:r>
            <w:r>
              <w:rPr>
                <w:noProof/>
                <w:webHidden/>
              </w:rPr>
              <w:t>20</w:t>
            </w:r>
            <w:r>
              <w:rPr>
                <w:noProof/>
                <w:webHidden/>
              </w:rPr>
              <w:fldChar w:fldCharType="end"/>
            </w:r>
          </w:hyperlink>
        </w:p>
        <w:p w14:paraId="702056B0" w14:textId="23DC1DBD" w:rsidR="00E96690" w:rsidRDefault="00E96690">
          <w:pPr>
            <w:pStyle w:val="TOC3"/>
            <w:tabs>
              <w:tab w:val="right" w:leader="dot" w:pos="8296"/>
            </w:tabs>
            <w:rPr>
              <w:rFonts w:cstheme="minorBidi"/>
              <w:noProof/>
              <w:kern w:val="2"/>
              <w:sz w:val="21"/>
            </w:rPr>
          </w:pPr>
          <w:hyperlink w:anchor="_Toc532217503" w:history="1">
            <w:r w:rsidRPr="00C96A09">
              <w:rPr>
                <w:rStyle w:val="ab"/>
                <w:noProof/>
              </w:rPr>
              <w:t>4.1.11订单详情页面</w:t>
            </w:r>
            <w:r>
              <w:rPr>
                <w:noProof/>
                <w:webHidden/>
              </w:rPr>
              <w:tab/>
            </w:r>
            <w:r>
              <w:rPr>
                <w:noProof/>
                <w:webHidden/>
              </w:rPr>
              <w:fldChar w:fldCharType="begin"/>
            </w:r>
            <w:r>
              <w:rPr>
                <w:noProof/>
                <w:webHidden/>
              </w:rPr>
              <w:instrText xml:space="preserve"> PAGEREF _Toc532217503 \h </w:instrText>
            </w:r>
            <w:r>
              <w:rPr>
                <w:noProof/>
                <w:webHidden/>
              </w:rPr>
            </w:r>
            <w:r>
              <w:rPr>
                <w:noProof/>
                <w:webHidden/>
              </w:rPr>
              <w:fldChar w:fldCharType="separate"/>
            </w:r>
            <w:r>
              <w:rPr>
                <w:noProof/>
                <w:webHidden/>
              </w:rPr>
              <w:t>21</w:t>
            </w:r>
            <w:r>
              <w:rPr>
                <w:noProof/>
                <w:webHidden/>
              </w:rPr>
              <w:fldChar w:fldCharType="end"/>
            </w:r>
          </w:hyperlink>
        </w:p>
        <w:p w14:paraId="23AA9B25" w14:textId="74312879" w:rsidR="00E96690" w:rsidRDefault="00E96690">
          <w:pPr>
            <w:pStyle w:val="TOC3"/>
            <w:tabs>
              <w:tab w:val="right" w:leader="dot" w:pos="8296"/>
            </w:tabs>
            <w:rPr>
              <w:rFonts w:cstheme="minorBidi"/>
              <w:noProof/>
              <w:kern w:val="2"/>
              <w:sz w:val="21"/>
            </w:rPr>
          </w:pPr>
          <w:hyperlink w:anchor="_Toc532217504" w:history="1">
            <w:r w:rsidRPr="00C96A09">
              <w:rPr>
                <w:rStyle w:val="ab"/>
                <w:noProof/>
              </w:rPr>
              <w:t>4.1.12个人中心页面</w:t>
            </w:r>
            <w:r>
              <w:rPr>
                <w:noProof/>
                <w:webHidden/>
              </w:rPr>
              <w:tab/>
            </w:r>
            <w:r>
              <w:rPr>
                <w:noProof/>
                <w:webHidden/>
              </w:rPr>
              <w:fldChar w:fldCharType="begin"/>
            </w:r>
            <w:r>
              <w:rPr>
                <w:noProof/>
                <w:webHidden/>
              </w:rPr>
              <w:instrText xml:space="preserve"> PAGEREF _Toc532217504 \h </w:instrText>
            </w:r>
            <w:r>
              <w:rPr>
                <w:noProof/>
                <w:webHidden/>
              </w:rPr>
            </w:r>
            <w:r>
              <w:rPr>
                <w:noProof/>
                <w:webHidden/>
              </w:rPr>
              <w:fldChar w:fldCharType="separate"/>
            </w:r>
            <w:r>
              <w:rPr>
                <w:noProof/>
                <w:webHidden/>
              </w:rPr>
              <w:t>22</w:t>
            </w:r>
            <w:r>
              <w:rPr>
                <w:noProof/>
                <w:webHidden/>
              </w:rPr>
              <w:fldChar w:fldCharType="end"/>
            </w:r>
          </w:hyperlink>
        </w:p>
        <w:p w14:paraId="630EA1FF" w14:textId="2E043CBA" w:rsidR="00E96690" w:rsidRDefault="00E96690">
          <w:pPr>
            <w:pStyle w:val="TOC2"/>
            <w:tabs>
              <w:tab w:val="right" w:leader="dot" w:pos="8296"/>
            </w:tabs>
            <w:rPr>
              <w:rFonts w:cstheme="minorBidi"/>
              <w:noProof/>
              <w:kern w:val="2"/>
              <w:sz w:val="21"/>
            </w:rPr>
          </w:pPr>
          <w:hyperlink w:anchor="_Toc532217505" w:history="1">
            <w:r w:rsidRPr="00C96A09">
              <w:rPr>
                <w:rStyle w:val="ab"/>
                <w:noProof/>
              </w:rPr>
              <w:t>4.2后台功能需求说明</w:t>
            </w:r>
            <w:r>
              <w:rPr>
                <w:noProof/>
                <w:webHidden/>
              </w:rPr>
              <w:tab/>
            </w:r>
            <w:r>
              <w:rPr>
                <w:noProof/>
                <w:webHidden/>
              </w:rPr>
              <w:fldChar w:fldCharType="begin"/>
            </w:r>
            <w:r>
              <w:rPr>
                <w:noProof/>
                <w:webHidden/>
              </w:rPr>
              <w:instrText xml:space="preserve"> PAGEREF _Toc532217505 \h </w:instrText>
            </w:r>
            <w:r>
              <w:rPr>
                <w:noProof/>
                <w:webHidden/>
              </w:rPr>
            </w:r>
            <w:r>
              <w:rPr>
                <w:noProof/>
                <w:webHidden/>
              </w:rPr>
              <w:fldChar w:fldCharType="separate"/>
            </w:r>
            <w:r>
              <w:rPr>
                <w:noProof/>
                <w:webHidden/>
              </w:rPr>
              <w:t>23</w:t>
            </w:r>
            <w:r>
              <w:rPr>
                <w:noProof/>
                <w:webHidden/>
              </w:rPr>
              <w:fldChar w:fldCharType="end"/>
            </w:r>
          </w:hyperlink>
        </w:p>
        <w:p w14:paraId="43699F62" w14:textId="27F057ED" w:rsidR="00E96690" w:rsidRDefault="00E96690">
          <w:pPr>
            <w:pStyle w:val="TOC3"/>
            <w:tabs>
              <w:tab w:val="right" w:leader="dot" w:pos="8296"/>
            </w:tabs>
            <w:rPr>
              <w:rFonts w:cstheme="minorBidi"/>
              <w:noProof/>
              <w:kern w:val="2"/>
              <w:sz w:val="21"/>
            </w:rPr>
          </w:pPr>
          <w:hyperlink w:anchor="_Toc532217506" w:history="1">
            <w:r w:rsidRPr="00C96A09">
              <w:rPr>
                <w:rStyle w:val="ab"/>
                <w:noProof/>
              </w:rPr>
              <w:t>4.2.1用例：登录</w:t>
            </w:r>
            <w:r>
              <w:rPr>
                <w:noProof/>
                <w:webHidden/>
              </w:rPr>
              <w:tab/>
            </w:r>
            <w:r>
              <w:rPr>
                <w:noProof/>
                <w:webHidden/>
              </w:rPr>
              <w:fldChar w:fldCharType="begin"/>
            </w:r>
            <w:r>
              <w:rPr>
                <w:noProof/>
                <w:webHidden/>
              </w:rPr>
              <w:instrText xml:space="preserve"> PAGEREF _Toc532217506 \h </w:instrText>
            </w:r>
            <w:r>
              <w:rPr>
                <w:noProof/>
                <w:webHidden/>
              </w:rPr>
            </w:r>
            <w:r>
              <w:rPr>
                <w:noProof/>
                <w:webHidden/>
              </w:rPr>
              <w:fldChar w:fldCharType="separate"/>
            </w:r>
            <w:r>
              <w:rPr>
                <w:noProof/>
                <w:webHidden/>
              </w:rPr>
              <w:t>23</w:t>
            </w:r>
            <w:r>
              <w:rPr>
                <w:noProof/>
                <w:webHidden/>
              </w:rPr>
              <w:fldChar w:fldCharType="end"/>
            </w:r>
          </w:hyperlink>
        </w:p>
        <w:p w14:paraId="46145415" w14:textId="522251D1" w:rsidR="00E96690" w:rsidRDefault="00E96690">
          <w:pPr>
            <w:pStyle w:val="TOC3"/>
            <w:tabs>
              <w:tab w:val="right" w:leader="dot" w:pos="8296"/>
            </w:tabs>
            <w:rPr>
              <w:rFonts w:cstheme="minorBidi"/>
              <w:noProof/>
              <w:kern w:val="2"/>
              <w:sz w:val="21"/>
            </w:rPr>
          </w:pPr>
          <w:hyperlink w:anchor="_Toc532217507" w:history="1">
            <w:r w:rsidRPr="00C96A09">
              <w:rPr>
                <w:rStyle w:val="ab"/>
                <w:noProof/>
              </w:rPr>
              <w:t>4.2.2用例：注册</w:t>
            </w:r>
            <w:r>
              <w:rPr>
                <w:noProof/>
                <w:webHidden/>
              </w:rPr>
              <w:tab/>
            </w:r>
            <w:r>
              <w:rPr>
                <w:noProof/>
                <w:webHidden/>
              </w:rPr>
              <w:fldChar w:fldCharType="begin"/>
            </w:r>
            <w:r>
              <w:rPr>
                <w:noProof/>
                <w:webHidden/>
              </w:rPr>
              <w:instrText xml:space="preserve"> PAGEREF _Toc532217507 \h </w:instrText>
            </w:r>
            <w:r>
              <w:rPr>
                <w:noProof/>
                <w:webHidden/>
              </w:rPr>
            </w:r>
            <w:r>
              <w:rPr>
                <w:noProof/>
                <w:webHidden/>
              </w:rPr>
              <w:fldChar w:fldCharType="separate"/>
            </w:r>
            <w:r>
              <w:rPr>
                <w:noProof/>
                <w:webHidden/>
              </w:rPr>
              <w:t>23</w:t>
            </w:r>
            <w:r>
              <w:rPr>
                <w:noProof/>
                <w:webHidden/>
              </w:rPr>
              <w:fldChar w:fldCharType="end"/>
            </w:r>
          </w:hyperlink>
        </w:p>
        <w:p w14:paraId="14EA8F89" w14:textId="52B93875" w:rsidR="00E96690" w:rsidRDefault="00E96690">
          <w:pPr>
            <w:pStyle w:val="TOC3"/>
            <w:tabs>
              <w:tab w:val="right" w:leader="dot" w:pos="8296"/>
            </w:tabs>
            <w:rPr>
              <w:rFonts w:cstheme="minorBidi"/>
              <w:noProof/>
              <w:kern w:val="2"/>
              <w:sz w:val="21"/>
            </w:rPr>
          </w:pPr>
          <w:hyperlink w:anchor="_Toc532217508" w:history="1">
            <w:r w:rsidRPr="00C96A09">
              <w:rPr>
                <w:rStyle w:val="ab"/>
                <w:noProof/>
              </w:rPr>
              <w:t>4.2.3用例：找回密码</w:t>
            </w:r>
            <w:r>
              <w:rPr>
                <w:noProof/>
                <w:webHidden/>
              </w:rPr>
              <w:tab/>
            </w:r>
            <w:r>
              <w:rPr>
                <w:noProof/>
                <w:webHidden/>
              </w:rPr>
              <w:fldChar w:fldCharType="begin"/>
            </w:r>
            <w:r>
              <w:rPr>
                <w:noProof/>
                <w:webHidden/>
              </w:rPr>
              <w:instrText xml:space="preserve"> PAGEREF _Toc532217508 \h </w:instrText>
            </w:r>
            <w:r>
              <w:rPr>
                <w:noProof/>
                <w:webHidden/>
              </w:rPr>
            </w:r>
            <w:r>
              <w:rPr>
                <w:noProof/>
                <w:webHidden/>
              </w:rPr>
              <w:fldChar w:fldCharType="separate"/>
            </w:r>
            <w:r>
              <w:rPr>
                <w:noProof/>
                <w:webHidden/>
              </w:rPr>
              <w:t>24</w:t>
            </w:r>
            <w:r>
              <w:rPr>
                <w:noProof/>
                <w:webHidden/>
              </w:rPr>
              <w:fldChar w:fldCharType="end"/>
            </w:r>
          </w:hyperlink>
        </w:p>
        <w:p w14:paraId="05912F73" w14:textId="15380A2C" w:rsidR="00E96690" w:rsidRDefault="00E96690">
          <w:pPr>
            <w:pStyle w:val="TOC3"/>
            <w:tabs>
              <w:tab w:val="right" w:leader="dot" w:pos="8296"/>
            </w:tabs>
            <w:rPr>
              <w:rFonts w:cstheme="minorBidi"/>
              <w:noProof/>
              <w:kern w:val="2"/>
              <w:sz w:val="21"/>
            </w:rPr>
          </w:pPr>
          <w:hyperlink w:anchor="_Toc532217509" w:history="1">
            <w:r w:rsidRPr="00C96A09">
              <w:rPr>
                <w:rStyle w:val="ab"/>
                <w:noProof/>
              </w:rPr>
              <w:t>4.2.4用例：发布订单</w:t>
            </w:r>
            <w:r>
              <w:rPr>
                <w:noProof/>
                <w:webHidden/>
              </w:rPr>
              <w:tab/>
            </w:r>
            <w:r>
              <w:rPr>
                <w:noProof/>
                <w:webHidden/>
              </w:rPr>
              <w:fldChar w:fldCharType="begin"/>
            </w:r>
            <w:r>
              <w:rPr>
                <w:noProof/>
                <w:webHidden/>
              </w:rPr>
              <w:instrText xml:space="preserve"> PAGEREF _Toc532217509 \h </w:instrText>
            </w:r>
            <w:r>
              <w:rPr>
                <w:noProof/>
                <w:webHidden/>
              </w:rPr>
            </w:r>
            <w:r>
              <w:rPr>
                <w:noProof/>
                <w:webHidden/>
              </w:rPr>
              <w:fldChar w:fldCharType="separate"/>
            </w:r>
            <w:r>
              <w:rPr>
                <w:noProof/>
                <w:webHidden/>
              </w:rPr>
              <w:t>24</w:t>
            </w:r>
            <w:r>
              <w:rPr>
                <w:noProof/>
                <w:webHidden/>
              </w:rPr>
              <w:fldChar w:fldCharType="end"/>
            </w:r>
          </w:hyperlink>
        </w:p>
        <w:p w14:paraId="2DD5F67E" w14:textId="61CC5CC0" w:rsidR="00E96690" w:rsidRDefault="00E96690">
          <w:pPr>
            <w:pStyle w:val="TOC3"/>
            <w:tabs>
              <w:tab w:val="right" w:leader="dot" w:pos="8296"/>
            </w:tabs>
            <w:rPr>
              <w:rFonts w:cstheme="minorBidi"/>
              <w:noProof/>
              <w:kern w:val="2"/>
              <w:sz w:val="21"/>
            </w:rPr>
          </w:pPr>
          <w:hyperlink w:anchor="_Toc532217510" w:history="1">
            <w:r w:rsidRPr="00C96A09">
              <w:rPr>
                <w:rStyle w:val="ab"/>
                <w:noProof/>
              </w:rPr>
              <w:t>4.2.5用例：接受订单</w:t>
            </w:r>
            <w:r>
              <w:rPr>
                <w:noProof/>
                <w:webHidden/>
              </w:rPr>
              <w:tab/>
            </w:r>
            <w:r>
              <w:rPr>
                <w:noProof/>
                <w:webHidden/>
              </w:rPr>
              <w:fldChar w:fldCharType="begin"/>
            </w:r>
            <w:r>
              <w:rPr>
                <w:noProof/>
                <w:webHidden/>
              </w:rPr>
              <w:instrText xml:space="preserve"> PAGEREF _Toc532217510 \h </w:instrText>
            </w:r>
            <w:r>
              <w:rPr>
                <w:noProof/>
                <w:webHidden/>
              </w:rPr>
            </w:r>
            <w:r>
              <w:rPr>
                <w:noProof/>
                <w:webHidden/>
              </w:rPr>
              <w:fldChar w:fldCharType="separate"/>
            </w:r>
            <w:r>
              <w:rPr>
                <w:noProof/>
                <w:webHidden/>
              </w:rPr>
              <w:t>25</w:t>
            </w:r>
            <w:r>
              <w:rPr>
                <w:noProof/>
                <w:webHidden/>
              </w:rPr>
              <w:fldChar w:fldCharType="end"/>
            </w:r>
          </w:hyperlink>
        </w:p>
        <w:p w14:paraId="045DFD98" w14:textId="30C4DFF1" w:rsidR="00E96690" w:rsidRDefault="00E96690">
          <w:pPr>
            <w:pStyle w:val="TOC3"/>
            <w:tabs>
              <w:tab w:val="right" w:leader="dot" w:pos="8296"/>
            </w:tabs>
            <w:rPr>
              <w:rFonts w:cstheme="minorBidi"/>
              <w:noProof/>
              <w:kern w:val="2"/>
              <w:sz w:val="21"/>
            </w:rPr>
          </w:pPr>
          <w:hyperlink w:anchor="_Toc532217511" w:history="1">
            <w:r w:rsidRPr="00C96A09">
              <w:rPr>
                <w:rStyle w:val="ab"/>
                <w:noProof/>
              </w:rPr>
              <w:t>4.2.6用例：管理订单</w:t>
            </w:r>
            <w:r>
              <w:rPr>
                <w:noProof/>
                <w:webHidden/>
              </w:rPr>
              <w:tab/>
            </w:r>
            <w:r>
              <w:rPr>
                <w:noProof/>
                <w:webHidden/>
              </w:rPr>
              <w:fldChar w:fldCharType="begin"/>
            </w:r>
            <w:r>
              <w:rPr>
                <w:noProof/>
                <w:webHidden/>
              </w:rPr>
              <w:instrText xml:space="preserve"> PAGEREF _Toc532217511 \h </w:instrText>
            </w:r>
            <w:r>
              <w:rPr>
                <w:noProof/>
                <w:webHidden/>
              </w:rPr>
            </w:r>
            <w:r>
              <w:rPr>
                <w:noProof/>
                <w:webHidden/>
              </w:rPr>
              <w:fldChar w:fldCharType="separate"/>
            </w:r>
            <w:r>
              <w:rPr>
                <w:noProof/>
                <w:webHidden/>
              </w:rPr>
              <w:t>25</w:t>
            </w:r>
            <w:r>
              <w:rPr>
                <w:noProof/>
                <w:webHidden/>
              </w:rPr>
              <w:fldChar w:fldCharType="end"/>
            </w:r>
          </w:hyperlink>
        </w:p>
        <w:p w14:paraId="24D65E14" w14:textId="0010B04F" w:rsidR="00E96690" w:rsidRDefault="00E96690">
          <w:pPr>
            <w:pStyle w:val="TOC3"/>
            <w:tabs>
              <w:tab w:val="right" w:leader="dot" w:pos="8296"/>
            </w:tabs>
            <w:rPr>
              <w:rFonts w:cstheme="minorBidi"/>
              <w:noProof/>
              <w:kern w:val="2"/>
              <w:sz w:val="21"/>
            </w:rPr>
          </w:pPr>
          <w:hyperlink w:anchor="_Toc532217512" w:history="1">
            <w:r w:rsidRPr="00C96A09">
              <w:rPr>
                <w:rStyle w:val="ab"/>
                <w:noProof/>
              </w:rPr>
              <w:t>4.2.7用例：钱包功能</w:t>
            </w:r>
            <w:r>
              <w:rPr>
                <w:noProof/>
                <w:webHidden/>
              </w:rPr>
              <w:tab/>
            </w:r>
            <w:r>
              <w:rPr>
                <w:noProof/>
                <w:webHidden/>
              </w:rPr>
              <w:fldChar w:fldCharType="begin"/>
            </w:r>
            <w:r>
              <w:rPr>
                <w:noProof/>
                <w:webHidden/>
              </w:rPr>
              <w:instrText xml:space="preserve"> PAGEREF _Toc532217512 \h </w:instrText>
            </w:r>
            <w:r>
              <w:rPr>
                <w:noProof/>
                <w:webHidden/>
              </w:rPr>
            </w:r>
            <w:r>
              <w:rPr>
                <w:noProof/>
                <w:webHidden/>
              </w:rPr>
              <w:fldChar w:fldCharType="separate"/>
            </w:r>
            <w:r>
              <w:rPr>
                <w:noProof/>
                <w:webHidden/>
              </w:rPr>
              <w:t>26</w:t>
            </w:r>
            <w:r>
              <w:rPr>
                <w:noProof/>
                <w:webHidden/>
              </w:rPr>
              <w:fldChar w:fldCharType="end"/>
            </w:r>
          </w:hyperlink>
        </w:p>
        <w:p w14:paraId="4EE3DF09" w14:textId="7FD432F8" w:rsidR="00E96690" w:rsidRDefault="00E96690">
          <w:pPr>
            <w:pStyle w:val="TOC3"/>
            <w:tabs>
              <w:tab w:val="right" w:leader="dot" w:pos="8296"/>
            </w:tabs>
            <w:rPr>
              <w:rFonts w:cstheme="minorBidi"/>
              <w:noProof/>
              <w:kern w:val="2"/>
              <w:sz w:val="21"/>
            </w:rPr>
          </w:pPr>
          <w:hyperlink w:anchor="_Toc532217513" w:history="1">
            <w:r w:rsidRPr="00C96A09">
              <w:rPr>
                <w:rStyle w:val="ab"/>
                <w:noProof/>
              </w:rPr>
              <w:t>4.2.8用例：评价功能</w:t>
            </w:r>
            <w:r>
              <w:rPr>
                <w:noProof/>
                <w:webHidden/>
              </w:rPr>
              <w:tab/>
            </w:r>
            <w:r>
              <w:rPr>
                <w:noProof/>
                <w:webHidden/>
              </w:rPr>
              <w:fldChar w:fldCharType="begin"/>
            </w:r>
            <w:r>
              <w:rPr>
                <w:noProof/>
                <w:webHidden/>
              </w:rPr>
              <w:instrText xml:space="preserve"> PAGEREF _Toc532217513 \h </w:instrText>
            </w:r>
            <w:r>
              <w:rPr>
                <w:noProof/>
                <w:webHidden/>
              </w:rPr>
            </w:r>
            <w:r>
              <w:rPr>
                <w:noProof/>
                <w:webHidden/>
              </w:rPr>
              <w:fldChar w:fldCharType="separate"/>
            </w:r>
            <w:r>
              <w:rPr>
                <w:noProof/>
                <w:webHidden/>
              </w:rPr>
              <w:t>26</w:t>
            </w:r>
            <w:r>
              <w:rPr>
                <w:noProof/>
                <w:webHidden/>
              </w:rPr>
              <w:fldChar w:fldCharType="end"/>
            </w:r>
          </w:hyperlink>
        </w:p>
        <w:p w14:paraId="16F037D6" w14:textId="72F00A90" w:rsidR="00E96690" w:rsidRDefault="00E96690">
          <w:pPr>
            <w:pStyle w:val="TOC3"/>
            <w:tabs>
              <w:tab w:val="right" w:leader="dot" w:pos="8296"/>
            </w:tabs>
            <w:rPr>
              <w:rFonts w:cstheme="minorBidi"/>
              <w:noProof/>
              <w:kern w:val="2"/>
              <w:sz w:val="21"/>
            </w:rPr>
          </w:pPr>
          <w:hyperlink w:anchor="_Toc532217514" w:history="1">
            <w:r w:rsidRPr="00C96A09">
              <w:rPr>
                <w:rStyle w:val="ab"/>
                <w:noProof/>
              </w:rPr>
              <w:t>4.2.9用例：聊天系统</w:t>
            </w:r>
            <w:r>
              <w:rPr>
                <w:noProof/>
                <w:webHidden/>
              </w:rPr>
              <w:tab/>
            </w:r>
            <w:r>
              <w:rPr>
                <w:noProof/>
                <w:webHidden/>
              </w:rPr>
              <w:fldChar w:fldCharType="begin"/>
            </w:r>
            <w:r>
              <w:rPr>
                <w:noProof/>
                <w:webHidden/>
              </w:rPr>
              <w:instrText xml:space="preserve"> PAGEREF _Toc532217514 \h </w:instrText>
            </w:r>
            <w:r>
              <w:rPr>
                <w:noProof/>
                <w:webHidden/>
              </w:rPr>
            </w:r>
            <w:r>
              <w:rPr>
                <w:noProof/>
                <w:webHidden/>
              </w:rPr>
              <w:fldChar w:fldCharType="separate"/>
            </w:r>
            <w:r>
              <w:rPr>
                <w:noProof/>
                <w:webHidden/>
              </w:rPr>
              <w:t>27</w:t>
            </w:r>
            <w:r>
              <w:rPr>
                <w:noProof/>
                <w:webHidden/>
              </w:rPr>
              <w:fldChar w:fldCharType="end"/>
            </w:r>
          </w:hyperlink>
        </w:p>
        <w:p w14:paraId="189ABEDF" w14:textId="2A50340A" w:rsidR="00E96690" w:rsidRDefault="00E96690">
          <w:pPr>
            <w:pStyle w:val="TOC1"/>
            <w:tabs>
              <w:tab w:val="right" w:leader="dot" w:pos="8296"/>
            </w:tabs>
            <w:rPr>
              <w:rFonts w:cstheme="minorBidi"/>
              <w:noProof/>
              <w:kern w:val="2"/>
              <w:sz w:val="21"/>
            </w:rPr>
          </w:pPr>
          <w:hyperlink w:anchor="_Toc532217515" w:history="1">
            <w:r w:rsidRPr="00C96A09">
              <w:rPr>
                <w:rStyle w:val="ab"/>
                <w:noProof/>
              </w:rPr>
              <w:t>5.非功能性需求</w:t>
            </w:r>
            <w:r>
              <w:rPr>
                <w:noProof/>
                <w:webHidden/>
              </w:rPr>
              <w:tab/>
            </w:r>
            <w:r>
              <w:rPr>
                <w:noProof/>
                <w:webHidden/>
              </w:rPr>
              <w:fldChar w:fldCharType="begin"/>
            </w:r>
            <w:r>
              <w:rPr>
                <w:noProof/>
                <w:webHidden/>
              </w:rPr>
              <w:instrText xml:space="preserve"> PAGEREF _Toc532217515 \h </w:instrText>
            </w:r>
            <w:r>
              <w:rPr>
                <w:noProof/>
                <w:webHidden/>
              </w:rPr>
            </w:r>
            <w:r>
              <w:rPr>
                <w:noProof/>
                <w:webHidden/>
              </w:rPr>
              <w:fldChar w:fldCharType="separate"/>
            </w:r>
            <w:r>
              <w:rPr>
                <w:noProof/>
                <w:webHidden/>
              </w:rPr>
              <w:t>27</w:t>
            </w:r>
            <w:r>
              <w:rPr>
                <w:noProof/>
                <w:webHidden/>
              </w:rPr>
              <w:fldChar w:fldCharType="end"/>
            </w:r>
          </w:hyperlink>
        </w:p>
        <w:p w14:paraId="03993859" w14:textId="13189F67" w:rsidR="00E96690" w:rsidRDefault="00E96690">
          <w:pPr>
            <w:pStyle w:val="TOC2"/>
            <w:tabs>
              <w:tab w:val="right" w:leader="dot" w:pos="8296"/>
            </w:tabs>
            <w:rPr>
              <w:rFonts w:cstheme="minorBidi"/>
              <w:noProof/>
              <w:kern w:val="2"/>
              <w:sz w:val="21"/>
            </w:rPr>
          </w:pPr>
          <w:hyperlink w:anchor="_Toc532217516" w:history="1">
            <w:r w:rsidRPr="00C96A09">
              <w:rPr>
                <w:rStyle w:val="ab"/>
                <w:noProof/>
              </w:rPr>
              <w:t>5.1指标参数</w:t>
            </w:r>
            <w:r>
              <w:rPr>
                <w:noProof/>
                <w:webHidden/>
              </w:rPr>
              <w:tab/>
            </w:r>
            <w:r>
              <w:rPr>
                <w:noProof/>
                <w:webHidden/>
              </w:rPr>
              <w:fldChar w:fldCharType="begin"/>
            </w:r>
            <w:r>
              <w:rPr>
                <w:noProof/>
                <w:webHidden/>
              </w:rPr>
              <w:instrText xml:space="preserve"> PAGEREF _Toc532217516 \h </w:instrText>
            </w:r>
            <w:r>
              <w:rPr>
                <w:noProof/>
                <w:webHidden/>
              </w:rPr>
            </w:r>
            <w:r>
              <w:rPr>
                <w:noProof/>
                <w:webHidden/>
              </w:rPr>
              <w:fldChar w:fldCharType="separate"/>
            </w:r>
            <w:r>
              <w:rPr>
                <w:noProof/>
                <w:webHidden/>
              </w:rPr>
              <w:t>28</w:t>
            </w:r>
            <w:r>
              <w:rPr>
                <w:noProof/>
                <w:webHidden/>
              </w:rPr>
              <w:fldChar w:fldCharType="end"/>
            </w:r>
          </w:hyperlink>
        </w:p>
        <w:p w14:paraId="28135ED0" w14:textId="10840545" w:rsidR="00E96690" w:rsidRDefault="00E96690">
          <w:pPr>
            <w:pStyle w:val="TOC3"/>
            <w:tabs>
              <w:tab w:val="right" w:leader="dot" w:pos="8296"/>
            </w:tabs>
            <w:rPr>
              <w:rFonts w:cstheme="minorBidi"/>
              <w:noProof/>
              <w:kern w:val="2"/>
              <w:sz w:val="21"/>
            </w:rPr>
          </w:pPr>
          <w:hyperlink w:anchor="_Toc532217517" w:history="1">
            <w:r w:rsidRPr="00C96A09">
              <w:rPr>
                <w:rStyle w:val="ab"/>
                <w:noProof/>
              </w:rPr>
              <w:t>5.1.1性能参数</w:t>
            </w:r>
            <w:r>
              <w:rPr>
                <w:noProof/>
                <w:webHidden/>
              </w:rPr>
              <w:tab/>
            </w:r>
            <w:r>
              <w:rPr>
                <w:noProof/>
                <w:webHidden/>
              </w:rPr>
              <w:fldChar w:fldCharType="begin"/>
            </w:r>
            <w:r>
              <w:rPr>
                <w:noProof/>
                <w:webHidden/>
              </w:rPr>
              <w:instrText xml:space="preserve"> PAGEREF _Toc532217517 \h </w:instrText>
            </w:r>
            <w:r>
              <w:rPr>
                <w:noProof/>
                <w:webHidden/>
              </w:rPr>
            </w:r>
            <w:r>
              <w:rPr>
                <w:noProof/>
                <w:webHidden/>
              </w:rPr>
              <w:fldChar w:fldCharType="separate"/>
            </w:r>
            <w:r>
              <w:rPr>
                <w:noProof/>
                <w:webHidden/>
              </w:rPr>
              <w:t>28</w:t>
            </w:r>
            <w:r>
              <w:rPr>
                <w:noProof/>
                <w:webHidden/>
              </w:rPr>
              <w:fldChar w:fldCharType="end"/>
            </w:r>
          </w:hyperlink>
        </w:p>
        <w:p w14:paraId="0A29190C" w14:textId="62DDCED0" w:rsidR="00E96690" w:rsidRDefault="00E96690">
          <w:pPr>
            <w:pStyle w:val="TOC3"/>
            <w:tabs>
              <w:tab w:val="right" w:leader="dot" w:pos="8296"/>
            </w:tabs>
            <w:rPr>
              <w:rFonts w:cstheme="minorBidi"/>
              <w:noProof/>
              <w:kern w:val="2"/>
              <w:sz w:val="21"/>
            </w:rPr>
          </w:pPr>
          <w:hyperlink w:anchor="_Toc532217518" w:history="1">
            <w:r w:rsidRPr="00C96A09">
              <w:rPr>
                <w:rStyle w:val="ab"/>
                <w:noProof/>
              </w:rPr>
              <w:t>5.1.2并发用户数</w:t>
            </w:r>
            <w:r>
              <w:rPr>
                <w:noProof/>
                <w:webHidden/>
              </w:rPr>
              <w:tab/>
            </w:r>
            <w:r>
              <w:rPr>
                <w:noProof/>
                <w:webHidden/>
              </w:rPr>
              <w:fldChar w:fldCharType="begin"/>
            </w:r>
            <w:r>
              <w:rPr>
                <w:noProof/>
                <w:webHidden/>
              </w:rPr>
              <w:instrText xml:space="preserve"> PAGEREF _Toc532217518 \h </w:instrText>
            </w:r>
            <w:r>
              <w:rPr>
                <w:noProof/>
                <w:webHidden/>
              </w:rPr>
            </w:r>
            <w:r>
              <w:rPr>
                <w:noProof/>
                <w:webHidden/>
              </w:rPr>
              <w:fldChar w:fldCharType="separate"/>
            </w:r>
            <w:r>
              <w:rPr>
                <w:noProof/>
                <w:webHidden/>
              </w:rPr>
              <w:t>28</w:t>
            </w:r>
            <w:r>
              <w:rPr>
                <w:noProof/>
                <w:webHidden/>
              </w:rPr>
              <w:fldChar w:fldCharType="end"/>
            </w:r>
          </w:hyperlink>
        </w:p>
        <w:p w14:paraId="65B29FC6" w14:textId="223ED306" w:rsidR="00E96690" w:rsidRDefault="00E96690">
          <w:pPr>
            <w:pStyle w:val="TOC3"/>
            <w:tabs>
              <w:tab w:val="right" w:leader="dot" w:pos="8296"/>
            </w:tabs>
            <w:rPr>
              <w:rFonts w:cstheme="minorBidi"/>
              <w:noProof/>
              <w:kern w:val="2"/>
              <w:sz w:val="21"/>
            </w:rPr>
          </w:pPr>
          <w:hyperlink w:anchor="_Toc532217519" w:history="1">
            <w:r w:rsidRPr="00C96A09">
              <w:rPr>
                <w:rStyle w:val="ab"/>
                <w:noProof/>
              </w:rPr>
              <w:t>5.1.3数据容量</w:t>
            </w:r>
            <w:r>
              <w:rPr>
                <w:noProof/>
                <w:webHidden/>
              </w:rPr>
              <w:tab/>
            </w:r>
            <w:r>
              <w:rPr>
                <w:noProof/>
                <w:webHidden/>
              </w:rPr>
              <w:fldChar w:fldCharType="begin"/>
            </w:r>
            <w:r>
              <w:rPr>
                <w:noProof/>
                <w:webHidden/>
              </w:rPr>
              <w:instrText xml:space="preserve"> PAGEREF _Toc532217519 \h </w:instrText>
            </w:r>
            <w:r>
              <w:rPr>
                <w:noProof/>
                <w:webHidden/>
              </w:rPr>
            </w:r>
            <w:r>
              <w:rPr>
                <w:noProof/>
                <w:webHidden/>
              </w:rPr>
              <w:fldChar w:fldCharType="separate"/>
            </w:r>
            <w:r>
              <w:rPr>
                <w:noProof/>
                <w:webHidden/>
              </w:rPr>
              <w:t>28</w:t>
            </w:r>
            <w:r>
              <w:rPr>
                <w:noProof/>
                <w:webHidden/>
              </w:rPr>
              <w:fldChar w:fldCharType="end"/>
            </w:r>
          </w:hyperlink>
        </w:p>
        <w:p w14:paraId="10A85489" w14:textId="156CD53D" w:rsidR="00E96690" w:rsidRDefault="00E96690">
          <w:pPr>
            <w:pStyle w:val="TOC2"/>
            <w:tabs>
              <w:tab w:val="right" w:leader="dot" w:pos="8296"/>
            </w:tabs>
            <w:rPr>
              <w:rFonts w:cstheme="minorBidi"/>
              <w:noProof/>
              <w:kern w:val="2"/>
              <w:sz w:val="21"/>
            </w:rPr>
          </w:pPr>
          <w:hyperlink w:anchor="_Toc532217520" w:history="1">
            <w:r w:rsidRPr="00C96A09">
              <w:rPr>
                <w:rStyle w:val="ab"/>
                <w:noProof/>
              </w:rPr>
              <w:t>5.2硬件服务器及网络需求</w:t>
            </w:r>
            <w:r>
              <w:rPr>
                <w:noProof/>
                <w:webHidden/>
              </w:rPr>
              <w:tab/>
            </w:r>
            <w:r>
              <w:rPr>
                <w:noProof/>
                <w:webHidden/>
              </w:rPr>
              <w:fldChar w:fldCharType="begin"/>
            </w:r>
            <w:r>
              <w:rPr>
                <w:noProof/>
                <w:webHidden/>
              </w:rPr>
              <w:instrText xml:space="preserve"> PAGEREF _Toc532217520 \h </w:instrText>
            </w:r>
            <w:r>
              <w:rPr>
                <w:noProof/>
                <w:webHidden/>
              </w:rPr>
            </w:r>
            <w:r>
              <w:rPr>
                <w:noProof/>
                <w:webHidden/>
              </w:rPr>
              <w:fldChar w:fldCharType="separate"/>
            </w:r>
            <w:r>
              <w:rPr>
                <w:noProof/>
                <w:webHidden/>
              </w:rPr>
              <w:t>28</w:t>
            </w:r>
            <w:r>
              <w:rPr>
                <w:noProof/>
                <w:webHidden/>
              </w:rPr>
              <w:fldChar w:fldCharType="end"/>
            </w:r>
          </w:hyperlink>
        </w:p>
        <w:p w14:paraId="24BFCAF0" w14:textId="2BFDFD1E" w:rsidR="00E96690" w:rsidRDefault="00E96690">
          <w:pPr>
            <w:pStyle w:val="TOC3"/>
            <w:tabs>
              <w:tab w:val="right" w:leader="dot" w:pos="8296"/>
            </w:tabs>
            <w:rPr>
              <w:rFonts w:cstheme="minorBidi"/>
              <w:noProof/>
              <w:kern w:val="2"/>
              <w:sz w:val="21"/>
            </w:rPr>
          </w:pPr>
          <w:hyperlink w:anchor="_Toc532217521" w:history="1">
            <w:r w:rsidRPr="00C96A09">
              <w:rPr>
                <w:rStyle w:val="ab"/>
                <w:noProof/>
              </w:rPr>
              <w:t>5.2.1网络拓扑</w:t>
            </w:r>
            <w:r>
              <w:rPr>
                <w:noProof/>
                <w:webHidden/>
              </w:rPr>
              <w:tab/>
            </w:r>
            <w:r>
              <w:rPr>
                <w:noProof/>
                <w:webHidden/>
              </w:rPr>
              <w:fldChar w:fldCharType="begin"/>
            </w:r>
            <w:r>
              <w:rPr>
                <w:noProof/>
                <w:webHidden/>
              </w:rPr>
              <w:instrText xml:space="preserve"> PAGEREF _Toc532217521 \h </w:instrText>
            </w:r>
            <w:r>
              <w:rPr>
                <w:noProof/>
                <w:webHidden/>
              </w:rPr>
            </w:r>
            <w:r>
              <w:rPr>
                <w:noProof/>
                <w:webHidden/>
              </w:rPr>
              <w:fldChar w:fldCharType="separate"/>
            </w:r>
            <w:r>
              <w:rPr>
                <w:noProof/>
                <w:webHidden/>
              </w:rPr>
              <w:t>28</w:t>
            </w:r>
            <w:r>
              <w:rPr>
                <w:noProof/>
                <w:webHidden/>
              </w:rPr>
              <w:fldChar w:fldCharType="end"/>
            </w:r>
          </w:hyperlink>
        </w:p>
        <w:p w14:paraId="6CD91162" w14:textId="7FCDAB82" w:rsidR="00E96690" w:rsidRDefault="00E96690">
          <w:pPr>
            <w:pStyle w:val="TOC3"/>
            <w:tabs>
              <w:tab w:val="right" w:leader="dot" w:pos="8296"/>
            </w:tabs>
            <w:rPr>
              <w:rFonts w:cstheme="minorBidi"/>
              <w:noProof/>
              <w:kern w:val="2"/>
              <w:sz w:val="21"/>
            </w:rPr>
          </w:pPr>
          <w:hyperlink w:anchor="_Toc532217522" w:history="1">
            <w:r w:rsidRPr="00C96A09">
              <w:rPr>
                <w:rStyle w:val="ab"/>
                <w:noProof/>
              </w:rPr>
              <w:t>5.2.2软硬件环境</w:t>
            </w:r>
            <w:r>
              <w:rPr>
                <w:noProof/>
                <w:webHidden/>
              </w:rPr>
              <w:tab/>
            </w:r>
            <w:r>
              <w:rPr>
                <w:noProof/>
                <w:webHidden/>
              </w:rPr>
              <w:fldChar w:fldCharType="begin"/>
            </w:r>
            <w:r>
              <w:rPr>
                <w:noProof/>
                <w:webHidden/>
              </w:rPr>
              <w:instrText xml:space="preserve"> PAGEREF _Toc532217522 \h </w:instrText>
            </w:r>
            <w:r>
              <w:rPr>
                <w:noProof/>
                <w:webHidden/>
              </w:rPr>
            </w:r>
            <w:r>
              <w:rPr>
                <w:noProof/>
                <w:webHidden/>
              </w:rPr>
              <w:fldChar w:fldCharType="separate"/>
            </w:r>
            <w:r>
              <w:rPr>
                <w:noProof/>
                <w:webHidden/>
              </w:rPr>
              <w:t>29</w:t>
            </w:r>
            <w:r>
              <w:rPr>
                <w:noProof/>
                <w:webHidden/>
              </w:rPr>
              <w:fldChar w:fldCharType="end"/>
            </w:r>
          </w:hyperlink>
        </w:p>
        <w:p w14:paraId="5E7CBF48" w14:textId="4A06973B" w:rsidR="00E96690" w:rsidRDefault="00E96690">
          <w:pPr>
            <w:pStyle w:val="TOC3"/>
            <w:tabs>
              <w:tab w:val="right" w:leader="dot" w:pos="8296"/>
            </w:tabs>
            <w:rPr>
              <w:rFonts w:cstheme="minorBidi"/>
              <w:noProof/>
              <w:kern w:val="2"/>
              <w:sz w:val="21"/>
            </w:rPr>
          </w:pPr>
          <w:hyperlink w:anchor="_Toc532217523" w:history="1">
            <w:r w:rsidRPr="00C96A09">
              <w:rPr>
                <w:rStyle w:val="ab"/>
                <w:noProof/>
              </w:rPr>
              <w:t>5.2.3网络需求</w:t>
            </w:r>
            <w:r>
              <w:rPr>
                <w:noProof/>
                <w:webHidden/>
              </w:rPr>
              <w:tab/>
            </w:r>
            <w:r>
              <w:rPr>
                <w:noProof/>
                <w:webHidden/>
              </w:rPr>
              <w:fldChar w:fldCharType="begin"/>
            </w:r>
            <w:r>
              <w:rPr>
                <w:noProof/>
                <w:webHidden/>
              </w:rPr>
              <w:instrText xml:space="preserve"> PAGEREF _Toc532217523 \h </w:instrText>
            </w:r>
            <w:r>
              <w:rPr>
                <w:noProof/>
                <w:webHidden/>
              </w:rPr>
            </w:r>
            <w:r>
              <w:rPr>
                <w:noProof/>
                <w:webHidden/>
              </w:rPr>
              <w:fldChar w:fldCharType="separate"/>
            </w:r>
            <w:r>
              <w:rPr>
                <w:noProof/>
                <w:webHidden/>
              </w:rPr>
              <w:t>29</w:t>
            </w:r>
            <w:r>
              <w:rPr>
                <w:noProof/>
                <w:webHidden/>
              </w:rPr>
              <w:fldChar w:fldCharType="end"/>
            </w:r>
          </w:hyperlink>
        </w:p>
        <w:p w14:paraId="72C30F89" w14:textId="26A49411" w:rsidR="00E96690" w:rsidRDefault="00E96690">
          <w:pPr>
            <w:pStyle w:val="TOC2"/>
            <w:tabs>
              <w:tab w:val="right" w:leader="dot" w:pos="8296"/>
            </w:tabs>
            <w:rPr>
              <w:rFonts w:cstheme="minorBidi"/>
              <w:noProof/>
              <w:kern w:val="2"/>
              <w:sz w:val="21"/>
            </w:rPr>
          </w:pPr>
          <w:hyperlink w:anchor="_Toc532217524" w:history="1">
            <w:r w:rsidRPr="00C96A09">
              <w:rPr>
                <w:rStyle w:val="ab"/>
                <w:noProof/>
              </w:rPr>
              <w:t>5.3扩展性</w:t>
            </w:r>
            <w:r>
              <w:rPr>
                <w:noProof/>
                <w:webHidden/>
              </w:rPr>
              <w:tab/>
            </w:r>
            <w:r>
              <w:rPr>
                <w:noProof/>
                <w:webHidden/>
              </w:rPr>
              <w:fldChar w:fldCharType="begin"/>
            </w:r>
            <w:r>
              <w:rPr>
                <w:noProof/>
                <w:webHidden/>
              </w:rPr>
              <w:instrText xml:space="preserve"> PAGEREF _Toc532217524 \h </w:instrText>
            </w:r>
            <w:r>
              <w:rPr>
                <w:noProof/>
                <w:webHidden/>
              </w:rPr>
            </w:r>
            <w:r>
              <w:rPr>
                <w:noProof/>
                <w:webHidden/>
              </w:rPr>
              <w:fldChar w:fldCharType="separate"/>
            </w:r>
            <w:r>
              <w:rPr>
                <w:noProof/>
                <w:webHidden/>
              </w:rPr>
              <w:t>29</w:t>
            </w:r>
            <w:r>
              <w:rPr>
                <w:noProof/>
                <w:webHidden/>
              </w:rPr>
              <w:fldChar w:fldCharType="end"/>
            </w:r>
          </w:hyperlink>
        </w:p>
        <w:p w14:paraId="4037E791" w14:textId="73B6E247" w:rsidR="00E96690" w:rsidRDefault="00E96690">
          <w:pPr>
            <w:pStyle w:val="TOC2"/>
            <w:tabs>
              <w:tab w:val="right" w:leader="dot" w:pos="8296"/>
            </w:tabs>
            <w:rPr>
              <w:rFonts w:cstheme="minorBidi"/>
              <w:noProof/>
              <w:kern w:val="2"/>
              <w:sz w:val="21"/>
            </w:rPr>
          </w:pPr>
          <w:hyperlink w:anchor="_Toc532217525" w:history="1">
            <w:r w:rsidRPr="00C96A09">
              <w:rPr>
                <w:rStyle w:val="ab"/>
                <w:noProof/>
              </w:rPr>
              <w:t>5.4安全性</w:t>
            </w:r>
            <w:r>
              <w:rPr>
                <w:noProof/>
                <w:webHidden/>
              </w:rPr>
              <w:tab/>
            </w:r>
            <w:r>
              <w:rPr>
                <w:noProof/>
                <w:webHidden/>
              </w:rPr>
              <w:fldChar w:fldCharType="begin"/>
            </w:r>
            <w:r>
              <w:rPr>
                <w:noProof/>
                <w:webHidden/>
              </w:rPr>
              <w:instrText xml:space="preserve"> PAGEREF _Toc532217525 \h </w:instrText>
            </w:r>
            <w:r>
              <w:rPr>
                <w:noProof/>
                <w:webHidden/>
              </w:rPr>
            </w:r>
            <w:r>
              <w:rPr>
                <w:noProof/>
                <w:webHidden/>
              </w:rPr>
              <w:fldChar w:fldCharType="separate"/>
            </w:r>
            <w:r>
              <w:rPr>
                <w:noProof/>
                <w:webHidden/>
              </w:rPr>
              <w:t>29</w:t>
            </w:r>
            <w:r>
              <w:rPr>
                <w:noProof/>
                <w:webHidden/>
              </w:rPr>
              <w:fldChar w:fldCharType="end"/>
            </w:r>
          </w:hyperlink>
        </w:p>
        <w:p w14:paraId="3BBB75A0" w14:textId="19D8FE9A" w:rsidR="00E96690" w:rsidRDefault="00E96690">
          <w:pPr>
            <w:pStyle w:val="TOC2"/>
            <w:tabs>
              <w:tab w:val="right" w:leader="dot" w:pos="8296"/>
            </w:tabs>
            <w:rPr>
              <w:rFonts w:cstheme="minorBidi"/>
              <w:noProof/>
              <w:kern w:val="2"/>
              <w:sz w:val="21"/>
            </w:rPr>
          </w:pPr>
          <w:hyperlink w:anchor="_Toc532217526" w:history="1">
            <w:r w:rsidRPr="00C96A09">
              <w:rPr>
                <w:rStyle w:val="ab"/>
                <w:noProof/>
              </w:rPr>
              <w:t>5.5可维护性</w:t>
            </w:r>
            <w:r>
              <w:rPr>
                <w:noProof/>
                <w:webHidden/>
              </w:rPr>
              <w:tab/>
            </w:r>
            <w:r>
              <w:rPr>
                <w:noProof/>
                <w:webHidden/>
              </w:rPr>
              <w:fldChar w:fldCharType="begin"/>
            </w:r>
            <w:r>
              <w:rPr>
                <w:noProof/>
                <w:webHidden/>
              </w:rPr>
              <w:instrText xml:space="preserve"> PAGEREF _Toc532217526 \h </w:instrText>
            </w:r>
            <w:r>
              <w:rPr>
                <w:noProof/>
                <w:webHidden/>
              </w:rPr>
            </w:r>
            <w:r>
              <w:rPr>
                <w:noProof/>
                <w:webHidden/>
              </w:rPr>
              <w:fldChar w:fldCharType="separate"/>
            </w:r>
            <w:r>
              <w:rPr>
                <w:noProof/>
                <w:webHidden/>
              </w:rPr>
              <w:t>29</w:t>
            </w:r>
            <w:r>
              <w:rPr>
                <w:noProof/>
                <w:webHidden/>
              </w:rPr>
              <w:fldChar w:fldCharType="end"/>
            </w:r>
          </w:hyperlink>
        </w:p>
        <w:p w14:paraId="219C4DB3" w14:textId="6CB69436" w:rsidR="00E96690" w:rsidRDefault="00E96690">
          <w:pPr>
            <w:pStyle w:val="TOC2"/>
            <w:tabs>
              <w:tab w:val="right" w:leader="dot" w:pos="8296"/>
            </w:tabs>
            <w:rPr>
              <w:rFonts w:cstheme="minorBidi"/>
              <w:noProof/>
              <w:kern w:val="2"/>
              <w:sz w:val="21"/>
            </w:rPr>
          </w:pPr>
          <w:hyperlink w:anchor="_Toc532217527" w:history="1">
            <w:r w:rsidRPr="00C96A09">
              <w:rPr>
                <w:rStyle w:val="ab"/>
                <w:noProof/>
              </w:rPr>
              <w:t>5.6可用性/可靠性</w:t>
            </w:r>
            <w:r>
              <w:rPr>
                <w:noProof/>
                <w:webHidden/>
              </w:rPr>
              <w:tab/>
            </w:r>
            <w:r>
              <w:rPr>
                <w:noProof/>
                <w:webHidden/>
              </w:rPr>
              <w:fldChar w:fldCharType="begin"/>
            </w:r>
            <w:r>
              <w:rPr>
                <w:noProof/>
                <w:webHidden/>
              </w:rPr>
              <w:instrText xml:space="preserve"> PAGEREF _Toc532217527 \h </w:instrText>
            </w:r>
            <w:r>
              <w:rPr>
                <w:noProof/>
                <w:webHidden/>
              </w:rPr>
            </w:r>
            <w:r>
              <w:rPr>
                <w:noProof/>
                <w:webHidden/>
              </w:rPr>
              <w:fldChar w:fldCharType="separate"/>
            </w:r>
            <w:r>
              <w:rPr>
                <w:noProof/>
                <w:webHidden/>
              </w:rPr>
              <w:t>29</w:t>
            </w:r>
            <w:r>
              <w:rPr>
                <w:noProof/>
                <w:webHidden/>
              </w:rPr>
              <w:fldChar w:fldCharType="end"/>
            </w:r>
          </w:hyperlink>
        </w:p>
        <w:p w14:paraId="045D85F3" w14:textId="0F93113B" w:rsidR="00E96690" w:rsidRDefault="00E96690">
          <w:pPr>
            <w:pStyle w:val="TOC2"/>
            <w:tabs>
              <w:tab w:val="right" w:leader="dot" w:pos="8296"/>
            </w:tabs>
            <w:rPr>
              <w:rFonts w:cstheme="minorBidi"/>
              <w:noProof/>
              <w:kern w:val="2"/>
              <w:sz w:val="21"/>
            </w:rPr>
          </w:pPr>
          <w:hyperlink w:anchor="_Toc532217528" w:history="1">
            <w:r w:rsidRPr="00C96A09">
              <w:rPr>
                <w:rStyle w:val="ab"/>
                <w:noProof/>
              </w:rPr>
              <w:t>5.7运营培训需求</w:t>
            </w:r>
            <w:r>
              <w:rPr>
                <w:noProof/>
                <w:webHidden/>
              </w:rPr>
              <w:tab/>
            </w:r>
            <w:r>
              <w:rPr>
                <w:noProof/>
                <w:webHidden/>
              </w:rPr>
              <w:fldChar w:fldCharType="begin"/>
            </w:r>
            <w:r>
              <w:rPr>
                <w:noProof/>
                <w:webHidden/>
              </w:rPr>
              <w:instrText xml:space="preserve"> PAGEREF _Toc532217528 \h </w:instrText>
            </w:r>
            <w:r>
              <w:rPr>
                <w:noProof/>
                <w:webHidden/>
              </w:rPr>
            </w:r>
            <w:r>
              <w:rPr>
                <w:noProof/>
                <w:webHidden/>
              </w:rPr>
              <w:fldChar w:fldCharType="separate"/>
            </w:r>
            <w:r>
              <w:rPr>
                <w:noProof/>
                <w:webHidden/>
              </w:rPr>
              <w:t>30</w:t>
            </w:r>
            <w:r>
              <w:rPr>
                <w:noProof/>
                <w:webHidden/>
              </w:rPr>
              <w:fldChar w:fldCharType="end"/>
            </w:r>
          </w:hyperlink>
        </w:p>
        <w:p w14:paraId="56D96FC5" w14:textId="7CA0CD51" w:rsidR="00AC7CC7" w:rsidRDefault="00AC7CC7">
          <w:r>
            <w:rPr>
              <w:b/>
              <w:bCs/>
              <w:lang w:val="zh-CN"/>
            </w:rPr>
            <w:fldChar w:fldCharType="end"/>
          </w:r>
        </w:p>
      </w:sdtContent>
    </w:sdt>
    <w:p w14:paraId="58A766CF" w14:textId="77777777" w:rsidR="00AC7CC7" w:rsidRPr="00AC7CC7" w:rsidRDefault="00AC7CC7" w:rsidP="00AC7CC7"/>
    <w:p w14:paraId="19ED89D1" w14:textId="49325BE2" w:rsidR="00B9217D" w:rsidRDefault="004D77F5" w:rsidP="00B9217D">
      <w:pPr>
        <w:pStyle w:val="1"/>
      </w:pPr>
      <w:bookmarkStart w:id="2" w:name="_Toc532217471"/>
      <w:r>
        <w:rPr>
          <w:rFonts w:hint="eastAsia"/>
        </w:rPr>
        <w:t>1</w:t>
      </w:r>
      <w:r w:rsidR="00B9217D">
        <w:rPr>
          <w:rFonts w:hint="eastAsia"/>
        </w:rPr>
        <w:t>概述</w:t>
      </w:r>
      <w:bookmarkEnd w:id="2"/>
    </w:p>
    <w:p w14:paraId="2BFBC957" w14:textId="5F68E503" w:rsidR="001845ED" w:rsidRPr="001845ED" w:rsidRDefault="001845ED" w:rsidP="001845ED">
      <w:pPr>
        <w:pStyle w:val="2"/>
      </w:pPr>
      <w:bookmarkStart w:id="3" w:name="_Toc532217472"/>
      <w:r>
        <w:rPr>
          <w:rFonts w:hint="eastAsia"/>
        </w:rPr>
        <w:t>1</w:t>
      </w:r>
      <w:r>
        <w:t>.1</w:t>
      </w:r>
      <w:r>
        <w:rPr>
          <w:rFonts w:hint="eastAsia"/>
        </w:rPr>
        <w:t>项目概述</w:t>
      </w:r>
      <w:bookmarkEnd w:id="3"/>
    </w:p>
    <w:p w14:paraId="602BC3B5" w14:textId="22125316" w:rsidR="00AC7CC7" w:rsidRDefault="00AC7CC7" w:rsidP="001845ED">
      <w:pPr>
        <w:pStyle w:val="3"/>
      </w:pPr>
      <w:bookmarkStart w:id="4" w:name="_Toc532217473"/>
      <w:r>
        <w:rPr>
          <w:rFonts w:hint="eastAsia"/>
        </w:rPr>
        <w:t>1</w:t>
      </w:r>
      <w:r>
        <w:t>.1</w:t>
      </w:r>
      <w:r w:rsidR="001845ED">
        <w:t>.1</w:t>
      </w:r>
      <w:r>
        <w:rPr>
          <w:rFonts w:hint="eastAsia"/>
        </w:rPr>
        <w:t>编写目的</w:t>
      </w:r>
      <w:bookmarkEnd w:id="4"/>
    </w:p>
    <w:p w14:paraId="2352E93F" w14:textId="04802BD1" w:rsidR="00AC7CC7" w:rsidRDefault="00AC7CC7" w:rsidP="00AC7CC7">
      <w:pPr>
        <w:ind w:firstLineChars="200" w:firstLine="420"/>
      </w:pPr>
      <w:r>
        <w:rPr>
          <w:rFonts w:hint="eastAsia"/>
        </w:rPr>
        <w:t>本文档主要是对</w:t>
      </w:r>
      <w:proofErr w:type="gramStart"/>
      <w:r>
        <w:rPr>
          <w:rFonts w:hint="eastAsia"/>
        </w:rPr>
        <w:t>代跑侠业务</w:t>
      </w:r>
      <w:proofErr w:type="gramEnd"/>
      <w:r>
        <w:rPr>
          <w:rFonts w:hint="eastAsia"/>
        </w:rPr>
        <w:t>需求进行收集、整理和分析，本文档中准确描述了</w:t>
      </w:r>
      <w:proofErr w:type="gramStart"/>
      <w:r>
        <w:rPr>
          <w:rFonts w:hint="eastAsia"/>
        </w:rPr>
        <w:t>代跑</w:t>
      </w:r>
      <w:proofErr w:type="gramEnd"/>
      <w:r>
        <w:rPr>
          <w:rFonts w:hint="eastAsia"/>
        </w:rPr>
        <w:t>侠所要实现功能的详细描述和要求。为了达到便于理解的效果，文档中使用了相关必要的和规范的形式对需求进行描述。例如，业务流程图、用户操作页面等形式，但文档中不涉及功能如何实现。</w:t>
      </w:r>
    </w:p>
    <w:p w14:paraId="3ECAE0F7" w14:textId="77777777" w:rsidR="00AC7CC7" w:rsidRDefault="00AC7CC7" w:rsidP="00AC7CC7">
      <w:pPr>
        <w:ind w:firstLineChars="200" w:firstLine="420"/>
      </w:pPr>
      <w:r>
        <w:rPr>
          <w:rFonts w:hint="eastAsia"/>
        </w:rPr>
        <w:t>文档供用户方和开发方的相关业务人员、设计人员、开发人员的使用。</w:t>
      </w:r>
    </w:p>
    <w:p w14:paraId="08253DB9" w14:textId="5F177B03" w:rsidR="00AC7CC7" w:rsidRDefault="00AC7CC7" w:rsidP="00AC7CC7">
      <w:pPr>
        <w:ind w:firstLine="420"/>
      </w:pPr>
      <w:r>
        <w:rPr>
          <w:rFonts w:hint="eastAsia"/>
        </w:rPr>
        <w:t>本文档的作用是开发方与用户方沟通的基础，是把业务需求计算机化的关键步骤，是系统设计、开发和测试的依据，是系统验收的依据。本文档将作为制定测试计划、编写用户手册和系统设计的依据。</w:t>
      </w:r>
    </w:p>
    <w:p w14:paraId="22D70419" w14:textId="78B3C88B" w:rsidR="003728B2" w:rsidRDefault="003728B2" w:rsidP="0071380F">
      <w:pPr>
        <w:pStyle w:val="3"/>
      </w:pPr>
      <w:bookmarkStart w:id="5" w:name="_Toc532217474"/>
      <w:r>
        <w:t>1.</w:t>
      </w:r>
      <w:r w:rsidR="001D04C4">
        <w:t>1.</w:t>
      </w:r>
      <w:r>
        <w:t>2</w:t>
      </w:r>
      <w:r>
        <w:rPr>
          <w:rFonts w:hint="eastAsia"/>
        </w:rPr>
        <w:t>项目背景</w:t>
      </w:r>
      <w:bookmarkEnd w:id="5"/>
    </w:p>
    <w:p w14:paraId="6443667A" w14:textId="18128C56" w:rsidR="003728B2" w:rsidRDefault="003728B2" w:rsidP="003728B2">
      <w:r>
        <w:rPr>
          <w:rFonts w:hint="eastAsia"/>
        </w:rPr>
        <w:t>由于现在网络购物的普及，快递业务也得到迅速发展，每天的快递量也达到惊人的数量，而每天在快递点等候取件的人也排成长队</w:t>
      </w:r>
      <w:r w:rsidR="00B018B4">
        <w:rPr>
          <w:rFonts w:hint="eastAsia"/>
        </w:rPr>
        <w:t>。</w:t>
      </w:r>
    </w:p>
    <w:p w14:paraId="1A9E88D3" w14:textId="4BA2123E" w:rsidR="00B018B4" w:rsidRDefault="00B018B4" w:rsidP="003728B2">
      <w:r>
        <w:rPr>
          <w:rFonts w:hint="eastAsia"/>
        </w:rPr>
        <w:t>于是我们开发这一款产品，为了同学们能让他人代取快递，减少在快递点排队等候的时间，同时也可以让学生成为代取人员，在学习之余赚一些外</w:t>
      </w:r>
      <w:r w:rsidR="000623EF">
        <w:rPr>
          <w:rFonts w:hint="eastAsia"/>
        </w:rPr>
        <w:t>快</w:t>
      </w:r>
      <w:r>
        <w:rPr>
          <w:rFonts w:hint="eastAsia"/>
        </w:rPr>
        <w:t>。</w:t>
      </w:r>
    </w:p>
    <w:p w14:paraId="23A2C418" w14:textId="2FD31C49" w:rsidR="00AF1665" w:rsidRDefault="00AF1665" w:rsidP="0071380F">
      <w:pPr>
        <w:pStyle w:val="3"/>
      </w:pPr>
      <w:bookmarkStart w:id="6" w:name="_Toc532217475"/>
      <w:r>
        <w:t>1.</w:t>
      </w:r>
      <w:r w:rsidR="0071380F">
        <w:t>1.</w:t>
      </w:r>
      <w:r>
        <w:t>3</w:t>
      </w:r>
      <w:r>
        <w:rPr>
          <w:rFonts w:hint="eastAsia"/>
        </w:rPr>
        <w:t>项目团队</w:t>
      </w:r>
      <w:bookmarkEnd w:id="6"/>
    </w:p>
    <w:p w14:paraId="23A58C40" w14:textId="77777777" w:rsidR="00C70FB0" w:rsidRDefault="00C70FB0" w:rsidP="00C70FB0">
      <w:r>
        <w:rPr>
          <w:rFonts w:hint="eastAsia"/>
        </w:rPr>
        <w:t>项目经理：刘金辀</w:t>
      </w:r>
    </w:p>
    <w:p w14:paraId="21023AF5" w14:textId="77777777" w:rsidR="00C70FB0" w:rsidRDefault="00C70FB0" w:rsidP="00C70FB0"/>
    <w:p w14:paraId="6D9C9C52" w14:textId="77777777" w:rsidR="00C70FB0" w:rsidRDefault="00C70FB0" w:rsidP="00C70FB0">
      <w:r>
        <w:rPr>
          <w:rFonts w:hint="eastAsia"/>
        </w:rPr>
        <w:t>产品经理：</w:t>
      </w:r>
      <w:proofErr w:type="gramStart"/>
      <w:r>
        <w:rPr>
          <w:rFonts w:hint="eastAsia"/>
        </w:rPr>
        <w:t>毛琳欣</w:t>
      </w:r>
      <w:proofErr w:type="gramEnd"/>
    </w:p>
    <w:p w14:paraId="2C25F565" w14:textId="77777777" w:rsidR="00C70FB0" w:rsidRDefault="00C70FB0" w:rsidP="00C70FB0"/>
    <w:p w14:paraId="4743E40E" w14:textId="77777777" w:rsidR="00C70FB0" w:rsidRDefault="00C70FB0" w:rsidP="00C70FB0">
      <w:r>
        <w:rPr>
          <w:rFonts w:hint="eastAsia"/>
        </w:rPr>
        <w:t>数据库设计师：白晨皓</w:t>
      </w:r>
      <w:r>
        <w:t xml:space="preserve"> </w:t>
      </w:r>
      <w:proofErr w:type="gramStart"/>
      <w:r>
        <w:t>丁泽仁</w:t>
      </w:r>
      <w:proofErr w:type="gramEnd"/>
    </w:p>
    <w:p w14:paraId="1290C80D" w14:textId="77777777" w:rsidR="00C70FB0" w:rsidRDefault="00C70FB0" w:rsidP="00C70FB0"/>
    <w:p w14:paraId="575761D4" w14:textId="77777777" w:rsidR="00C70FB0" w:rsidRDefault="00C70FB0" w:rsidP="00C70FB0">
      <w:r>
        <w:rPr>
          <w:rFonts w:hint="eastAsia"/>
        </w:rPr>
        <w:t>前端：李春良、刘金辀、白晨皓</w:t>
      </w:r>
    </w:p>
    <w:p w14:paraId="4E50EA51" w14:textId="77777777" w:rsidR="00C70FB0" w:rsidRDefault="00C70FB0" w:rsidP="00C70FB0"/>
    <w:p w14:paraId="1139F946" w14:textId="77777777" w:rsidR="00C70FB0" w:rsidRDefault="00C70FB0" w:rsidP="00C70FB0">
      <w:r>
        <w:rPr>
          <w:rFonts w:hint="eastAsia"/>
        </w:rPr>
        <w:t>测试：刘琪</w:t>
      </w:r>
    </w:p>
    <w:p w14:paraId="781CAFB8" w14:textId="77777777" w:rsidR="00C70FB0" w:rsidRDefault="00C70FB0" w:rsidP="00C70FB0"/>
    <w:p w14:paraId="7F8E1602" w14:textId="77777777" w:rsidR="00C70FB0" w:rsidRDefault="00C70FB0" w:rsidP="00C70FB0">
      <w:r>
        <w:rPr>
          <w:rFonts w:hint="eastAsia"/>
        </w:rPr>
        <w:t>后端开发：</w:t>
      </w:r>
      <w:proofErr w:type="gramStart"/>
      <w:r>
        <w:rPr>
          <w:rFonts w:hint="eastAsia"/>
        </w:rPr>
        <w:t>丁泽仁</w:t>
      </w:r>
      <w:proofErr w:type="gramEnd"/>
      <w:r>
        <w:rPr>
          <w:rFonts w:hint="eastAsia"/>
        </w:rPr>
        <w:t>、白晨皓、李春良、刘金辀、徐昌隆、毛琳欣、</w:t>
      </w:r>
      <w:proofErr w:type="gramStart"/>
      <w:r>
        <w:rPr>
          <w:rFonts w:hint="eastAsia"/>
        </w:rPr>
        <w:t>卓必</w:t>
      </w:r>
      <w:proofErr w:type="gramEnd"/>
      <w:r>
        <w:rPr>
          <w:rFonts w:hint="eastAsia"/>
        </w:rPr>
        <w:t>诚</w:t>
      </w:r>
    </w:p>
    <w:p w14:paraId="3D3DA00F" w14:textId="70453A5B" w:rsidR="00AF1665" w:rsidRPr="00C70FB0" w:rsidRDefault="00AF1665" w:rsidP="00AF1665"/>
    <w:p w14:paraId="2ADCAF1E" w14:textId="7FE932B1" w:rsidR="002A6397" w:rsidRDefault="002A6397" w:rsidP="0071380F">
      <w:pPr>
        <w:pStyle w:val="3"/>
      </w:pPr>
      <w:bookmarkStart w:id="7" w:name="_Toc532217476"/>
      <w:r>
        <w:rPr>
          <w:rFonts w:hint="eastAsia"/>
        </w:rPr>
        <w:lastRenderedPageBreak/>
        <w:t>1</w:t>
      </w:r>
      <w:r>
        <w:t>.</w:t>
      </w:r>
      <w:r w:rsidR="0071380F">
        <w:t>1.</w:t>
      </w:r>
      <w:r>
        <w:t>4</w:t>
      </w:r>
      <w:r>
        <w:rPr>
          <w:rFonts w:hint="eastAsia"/>
        </w:rPr>
        <w:t>项目假设</w:t>
      </w:r>
      <w:r w:rsidR="00D82950">
        <w:rPr>
          <w:rFonts w:hint="eastAsia"/>
        </w:rPr>
        <w:t>与约束</w:t>
      </w:r>
      <w:bookmarkEnd w:id="7"/>
    </w:p>
    <w:p w14:paraId="0B69864B" w14:textId="43C27247" w:rsidR="002A6397" w:rsidRDefault="0029329D" w:rsidP="002A6397">
      <w:r>
        <w:rPr>
          <w:rFonts w:hint="eastAsia"/>
        </w:rPr>
        <w:t>周一、周三、周四早上八点</w:t>
      </w:r>
      <w:r w:rsidR="00D308D4">
        <w:rPr>
          <w:rFonts w:hint="eastAsia"/>
        </w:rPr>
        <w:t>，周二下午</w:t>
      </w:r>
      <w:r>
        <w:rPr>
          <w:rFonts w:hint="eastAsia"/>
        </w:rPr>
        <w:t>开每日立会</w:t>
      </w:r>
      <w:r w:rsidR="00694582">
        <w:rPr>
          <w:rFonts w:hint="eastAsia"/>
        </w:rPr>
        <w:t>，讨论项目完成情况。</w:t>
      </w:r>
    </w:p>
    <w:p w14:paraId="15A6D49A" w14:textId="35E69FD6" w:rsidR="00E21A11" w:rsidRDefault="00E21A11" w:rsidP="002A6397">
      <w:r>
        <w:rPr>
          <w:rFonts w:hint="eastAsia"/>
        </w:rPr>
        <w:t>每</w:t>
      </w:r>
      <w:proofErr w:type="gramStart"/>
      <w:r>
        <w:rPr>
          <w:rFonts w:hint="eastAsia"/>
        </w:rPr>
        <w:t>周日开周总结</w:t>
      </w:r>
      <w:proofErr w:type="gramEnd"/>
      <w:r>
        <w:rPr>
          <w:rFonts w:hint="eastAsia"/>
        </w:rPr>
        <w:t>大会</w:t>
      </w:r>
    </w:p>
    <w:p w14:paraId="327DE7FD" w14:textId="5D8CE0AC" w:rsidR="009B29DE" w:rsidRDefault="009B29DE" w:rsidP="009B29DE">
      <w:pPr>
        <w:pStyle w:val="3"/>
      </w:pPr>
      <w:bookmarkStart w:id="8" w:name="_Toc532217477"/>
      <w:r>
        <w:t>1.1.5</w:t>
      </w:r>
      <w:r>
        <w:rPr>
          <w:rFonts w:hint="eastAsia"/>
        </w:rPr>
        <w:t>文档属性</w:t>
      </w:r>
      <w:bookmarkEnd w:id="8"/>
    </w:p>
    <w:p w14:paraId="2339A2EA" w14:textId="77777777" w:rsidR="009B29DE" w:rsidRDefault="009B29DE" w:rsidP="009B29DE">
      <w:r>
        <w:rPr>
          <w:rFonts w:hint="eastAsia"/>
        </w:rPr>
        <w:t>文档名称：</w:t>
      </w:r>
      <w:proofErr w:type="gramStart"/>
      <w:r>
        <w:rPr>
          <w:rFonts w:hint="eastAsia"/>
        </w:rPr>
        <w:t>代跑侠产品</w:t>
      </w:r>
      <w:proofErr w:type="gramEnd"/>
      <w:r>
        <w:rPr>
          <w:rFonts w:hint="eastAsia"/>
        </w:rPr>
        <w:t>需求文档</w:t>
      </w:r>
    </w:p>
    <w:p w14:paraId="752BA1DA" w14:textId="63A345A0" w:rsidR="009B29DE" w:rsidRDefault="009B29DE" w:rsidP="009B29DE">
      <w:r>
        <w:rPr>
          <w:rFonts w:hint="eastAsia"/>
        </w:rPr>
        <w:t>版本：</w:t>
      </w:r>
      <w:r w:rsidR="00993279">
        <w:t>3</w:t>
      </w:r>
      <w:r>
        <w:t>.</w:t>
      </w:r>
      <w:r w:rsidR="00782FC9">
        <w:t>1</w:t>
      </w:r>
      <w:r>
        <w:t>.</w:t>
      </w:r>
      <w:r w:rsidR="00782FC9">
        <w:t>0</w:t>
      </w:r>
    </w:p>
    <w:p w14:paraId="25ED26E7" w14:textId="77777777" w:rsidR="009B29DE" w:rsidRDefault="009B29DE" w:rsidP="009B29DE">
      <w:r>
        <w:rPr>
          <w:rFonts w:hint="eastAsia"/>
        </w:rPr>
        <w:t>撰写人：</w:t>
      </w:r>
      <w:proofErr w:type="gramStart"/>
      <w:r>
        <w:rPr>
          <w:rFonts w:hint="eastAsia"/>
        </w:rPr>
        <w:t>毛琳欣</w:t>
      </w:r>
      <w:proofErr w:type="gramEnd"/>
    </w:p>
    <w:p w14:paraId="15FA2564" w14:textId="47C3D39B" w:rsidR="009B29DE" w:rsidRDefault="009B29DE" w:rsidP="009B29DE">
      <w:r>
        <w:rPr>
          <w:rFonts w:hint="eastAsia"/>
        </w:rPr>
        <w:t>撰写时间：2</w:t>
      </w:r>
      <w:r>
        <w:t>018/</w:t>
      </w:r>
      <w:r w:rsidR="00D17199">
        <w:t>12/</w:t>
      </w:r>
      <w:r w:rsidR="00782FC9">
        <w:t>10</w:t>
      </w:r>
    </w:p>
    <w:p w14:paraId="6B9E49B0" w14:textId="77777777" w:rsidR="009B29DE" w:rsidRPr="009B29DE" w:rsidRDefault="009B29DE" w:rsidP="002A6397"/>
    <w:p w14:paraId="14DAFAF5" w14:textId="1D0514B0" w:rsidR="005D750B" w:rsidRDefault="00B9217D" w:rsidP="00282B42">
      <w:pPr>
        <w:pStyle w:val="2"/>
      </w:pPr>
      <w:bookmarkStart w:id="9" w:name="_Toc532217478"/>
      <w:r>
        <w:rPr>
          <w:rFonts w:hint="eastAsia"/>
        </w:rPr>
        <w:t>1</w:t>
      </w:r>
      <w:r>
        <w:t>.</w:t>
      </w:r>
      <w:r w:rsidR="00D26D39">
        <w:t>2</w:t>
      </w:r>
      <w:r>
        <w:rPr>
          <w:rFonts w:hint="eastAsia"/>
        </w:rPr>
        <w:t>产品介绍</w:t>
      </w:r>
      <w:bookmarkEnd w:id="9"/>
    </w:p>
    <w:p w14:paraId="1F08E6D6" w14:textId="693A07D2" w:rsidR="005F7B46" w:rsidRDefault="004D77F5" w:rsidP="003F769D">
      <w:pPr>
        <w:pStyle w:val="3"/>
      </w:pPr>
      <w:bookmarkStart w:id="10" w:name="_Toc532217479"/>
      <w:r>
        <w:rPr>
          <w:rFonts w:hint="eastAsia"/>
        </w:rPr>
        <w:t>1</w:t>
      </w:r>
      <w:r>
        <w:t>.</w:t>
      </w:r>
      <w:r w:rsidR="00315635">
        <w:t>2</w:t>
      </w:r>
      <w:r>
        <w:t>.1</w:t>
      </w:r>
      <w:r w:rsidR="005F7B46">
        <w:rPr>
          <w:rFonts w:hint="eastAsia"/>
        </w:rPr>
        <w:t>产品定位</w:t>
      </w:r>
      <w:bookmarkEnd w:id="10"/>
    </w:p>
    <w:p w14:paraId="66F75E14" w14:textId="03A5E89B" w:rsidR="00282B42" w:rsidRDefault="00282B42" w:rsidP="0071647C">
      <w:pPr>
        <w:ind w:firstLine="420"/>
      </w:pPr>
      <w:proofErr w:type="gramStart"/>
      <w:r>
        <w:rPr>
          <w:rFonts w:hint="eastAsia"/>
        </w:rPr>
        <w:t>代跑侠</w:t>
      </w:r>
      <w:proofErr w:type="gramEnd"/>
      <w:r>
        <w:rPr>
          <w:rFonts w:hint="eastAsia"/>
        </w:rPr>
        <w:t>是一款服务类软件。其丰富的功能可以让高校学生可以不用亲自去取快递，在百忙之中，也可以收到自己的快递，不至于错过当日的快递。同时代跑侠也可以让高校学生通过帮助他人代取快递来赚取外块。</w:t>
      </w:r>
    </w:p>
    <w:p w14:paraId="5D143ADE" w14:textId="7328F628" w:rsidR="00F15573" w:rsidRPr="00282B42" w:rsidRDefault="00F15573" w:rsidP="00E4072A">
      <w:pPr>
        <w:ind w:firstLine="420"/>
      </w:pPr>
    </w:p>
    <w:p w14:paraId="057862E2" w14:textId="0728FF02" w:rsidR="00516CF6" w:rsidRDefault="00516CF6" w:rsidP="00516CF6">
      <w:pPr>
        <w:pStyle w:val="3"/>
      </w:pPr>
      <w:bookmarkStart w:id="11" w:name="_Toc532217480"/>
      <w:r>
        <w:t>1.2.2</w:t>
      </w:r>
      <w:r>
        <w:rPr>
          <w:rFonts w:hint="eastAsia"/>
        </w:rPr>
        <w:t>产品前景</w:t>
      </w:r>
      <w:bookmarkEnd w:id="11"/>
    </w:p>
    <w:p w14:paraId="4ACBA167" w14:textId="1BD162D2" w:rsidR="00516CF6" w:rsidRPr="00516CF6" w:rsidRDefault="008A3C18" w:rsidP="00226E5F">
      <w:pPr>
        <w:ind w:firstLine="420"/>
      </w:pPr>
      <w:r>
        <w:rPr>
          <w:rFonts w:hint="eastAsia"/>
        </w:rPr>
        <w:t>随着物流行业的兴起，快递的数量越来越多，许多快递站点出现了排队长，等待时间多的问题，对于一些时间紧张的学生非常的不友好，他们为了一个快递而等待漫长的时间，以至于错过许多的事情。而有的学生常常因为没有时间取快递或者不</w:t>
      </w:r>
      <w:proofErr w:type="gramStart"/>
      <w:r>
        <w:rPr>
          <w:rFonts w:hint="eastAsia"/>
        </w:rPr>
        <w:t>方便取</w:t>
      </w:r>
      <w:proofErr w:type="gramEnd"/>
      <w:r>
        <w:rPr>
          <w:rFonts w:hint="eastAsia"/>
        </w:rPr>
        <w:t>快递而常常错过取快递的时间。因此，</w:t>
      </w:r>
      <w:proofErr w:type="gramStart"/>
      <w:r>
        <w:rPr>
          <w:rFonts w:hint="eastAsia"/>
        </w:rPr>
        <w:t>代跑侠</w:t>
      </w:r>
      <w:proofErr w:type="gramEnd"/>
      <w:r>
        <w:rPr>
          <w:rFonts w:hint="eastAsia"/>
        </w:rPr>
        <w:t>应运而生，既帮助时间困难的同学节省时间，又帮助金钱困难的学生节省金钱，让时间与金钱平衡流转，</w:t>
      </w:r>
      <w:proofErr w:type="gramStart"/>
      <w:r>
        <w:rPr>
          <w:rFonts w:hint="eastAsia"/>
        </w:rPr>
        <w:t>随着网购人</w:t>
      </w:r>
      <w:proofErr w:type="gramEnd"/>
      <w:r>
        <w:rPr>
          <w:rFonts w:hint="eastAsia"/>
        </w:rPr>
        <w:t>群与</w:t>
      </w:r>
      <w:proofErr w:type="gramStart"/>
      <w:r>
        <w:rPr>
          <w:rFonts w:hint="eastAsia"/>
        </w:rPr>
        <w:t>网购数</w:t>
      </w:r>
      <w:proofErr w:type="gramEnd"/>
      <w:r>
        <w:rPr>
          <w:rFonts w:hint="eastAsia"/>
        </w:rPr>
        <w:t>量越来越庞大，</w:t>
      </w:r>
      <w:r w:rsidR="00877B3C">
        <w:rPr>
          <w:rFonts w:hint="eastAsia"/>
        </w:rPr>
        <w:t>快递也将越来越多，产品的前景也将越来越好。</w:t>
      </w:r>
    </w:p>
    <w:p w14:paraId="4DB16F4A" w14:textId="3B96757E" w:rsidR="00E4072A" w:rsidRDefault="004D77F5" w:rsidP="003F769D">
      <w:pPr>
        <w:pStyle w:val="3"/>
      </w:pPr>
      <w:bookmarkStart w:id="12" w:name="_Toc532217481"/>
      <w:r>
        <w:rPr>
          <w:rFonts w:hint="eastAsia"/>
        </w:rPr>
        <w:t>1</w:t>
      </w:r>
      <w:r>
        <w:t>.</w:t>
      </w:r>
      <w:r w:rsidR="00315635">
        <w:t>2</w:t>
      </w:r>
      <w:r>
        <w:t>.</w:t>
      </w:r>
      <w:r w:rsidR="00553E51">
        <w:t>3</w:t>
      </w:r>
      <w:r w:rsidR="00E4072A">
        <w:rPr>
          <w:rFonts w:hint="eastAsia"/>
        </w:rPr>
        <w:t>用户人群</w:t>
      </w:r>
      <w:bookmarkEnd w:id="12"/>
    </w:p>
    <w:p w14:paraId="07907A43" w14:textId="3D341B3B" w:rsidR="00E4072A" w:rsidRDefault="00E4072A" w:rsidP="00E4072A">
      <w:pPr>
        <w:ind w:firstLine="420"/>
      </w:pPr>
      <w:r>
        <w:rPr>
          <w:rFonts w:hint="eastAsia"/>
        </w:rPr>
        <w:t>主要面向</w:t>
      </w:r>
      <w:r w:rsidR="00DB294F">
        <w:rPr>
          <w:rFonts w:hint="eastAsia"/>
        </w:rPr>
        <w:t>大学生群体。大多数大学生已经有了自我独立的能力，随之而来的便会选择在网上购买自己需要的东西。快递的数量也会随之增加，而一些大学生可能因为各种原因而无法及时领取自己的快递，因此，提供代取</w:t>
      </w:r>
      <w:proofErr w:type="gramStart"/>
      <w:r w:rsidR="00DB294F">
        <w:rPr>
          <w:rFonts w:hint="eastAsia"/>
        </w:rPr>
        <w:t>服务极</w:t>
      </w:r>
      <w:proofErr w:type="gramEnd"/>
      <w:r w:rsidR="00DB294F">
        <w:rPr>
          <w:rFonts w:hint="eastAsia"/>
        </w:rPr>
        <w:t>大的方便了大学生的生活，让大学生去代取快递，也能让一些大学生在大学生活中赚取少量</w:t>
      </w:r>
      <w:r w:rsidR="00747DCB">
        <w:rPr>
          <w:rFonts w:hint="eastAsia"/>
        </w:rPr>
        <w:t>外</w:t>
      </w:r>
      <w:r w:rsidR="005876E6">
        <w:rPr>
          <w:rFonts w:hint="eastAsia"/>
        </w:rPr>
        <w:t>快</w:t>
      </w:r>
      <w:r w:rsidR="00747DCB">
        <w:rPr>
          <w:rFonts w:hint="eastAsia"/>
        </w:rPr>
        <w:t>。</w:t>
      </w:r>
    </w:p>
    <w:p w14:paraId="53A4B051" w14:textId="5E208FFF" w:rsidR="00CE1628" w:rsidRDefault="00CE1628" w:rsidP="00076CCA"/>
    <w:p w14:paraId="224121C0" w14:textId="77777777" w:rsidR="00553E51" w:rsidRPr="00CE1628" w:rsidRDefault="00553E51" w:rsidP="00076CCA"/>
    <w:p w14:paraId="5962164B" w14:textId="7935D5E1" w:rsidR="0022637F" w:rsidRDefault="004D77F5" w:rsidP="003D62D8">
      <w:pPr>
        <w:pStyle w:val="1"/>
      </w:pPr>
      <w:bookmarkStart w:id="13" w:name="_Toc532217482"/>
      <w:r>
        <w:rPr>
          <w:rFonts w:hint="eastAsia"/>
        </w:rPr>
        <w:lastRenderedPageBreak/>
        <w:t>2</w:t>
      </w:r>
      <w:r w:rsidR="003D62D8">
        <w:rPr>
          <w:rFonts w:hint="eastAsia"/>
        </w:rPr>
        <w:t>产品结构图</w:t>
      </w:r>
      <w:bookmarkEnd w:id="13"/>
    </w:p>
    <w:p w14:paraId="25332874" w14:textId="65ECA23C" w:rsidR="003D62D8" w:rsidRDefault="004D77F5" w:rsidP="003F769D">
      <w:pPr>
        <w:pStyle w:val="2"/>
      </w:pPr>
      <w:bookmarkStart w:id="14" w:name="_Toc532217483"/>
      <w:r>
        <w:t>2.1</w:t>
      </w:r>
      <w:r w:rsidR="003D62D8">
        <w:rPr>
          <w:rFonts w:hint="eastAsia"/>
        </w:rPr>
        <w:t>产品功能结构图</w:t>
      </w:r>
      <w:bookmarkEnd w:id="14"/>
    </w:p>
    <w:p w14:paraId="5ECC2E5B" w14:textId="1924BDE6" w:rsidR="003D62D8" w:rsidRDefault="00CE1628" w:rsidP="003D62D8">
      <w:r>
        <w:rPr>
          <w:noProof/>
        </w:rPr>
        <w:drawing>
          <wp:inline distT="0" distB="0" distL="0" distR="0" wp14:anchorId="3195E903" wp14:editId="4550A5CC">
            <wp:extent cx="1724455" cy="6821332"/>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功能需求.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4455" cy="6821332"/>
                    </a:xfrm>
                    <a:prstGeom prst="rect">
                      <a:avLst/>
                    </a:prstGeom>
                  </pic:spPr>
                </pic:pic>
              </a:graphicData>
            </a:graphic>
          </wp:inline>
        </w:drawing>
      </w:r>
    </w:p>
    <w:p w14:paraId="05CE8EC8" w14:textId="4218D035" w:rsidR="003D62D8" w:rsidRDefault="003D62D8" w:rsidP="003F769D">
      <w:pPr>
        <w:pStyle w:val="2"/>
      </w:pPr>
      <w:bookmarkStart w:id="15" w:name="_Toc532217484"/>
      <w:r>
        <w:rPr>
          <w:rFonts w:hint="eastAsia"/>
        </w:rPr>
        <w:lastRenderedPageBreak/>
        <w:t>2</w:t>
      </w:r>
      <w:r>
        <w:t>.</w:t>
      </w:r>
      <w:r w:rsidR="004D77F5">
        <w:t>2</w:t>
      </w:r>
      <w:r>
        <w:rPr>
          <w:rFonts w:hint="eastAsia"/>
        </w:rPr>
        <w:t>产品信息结构图</w:t>
      </w:r>
      <w:bookmarkEnd w:id="15"/>
    </w:p>
    <w:p w14:paraId="5DFD7A5D" w14:textId="62A17CBC" w:rsidR="00CE1628" w:rsidRPr="00CE1628" w:rsidRDefault="00CE1628" w:rsidP="00CE1628">
      <w:r>
        <w:rPr>
          <w:rFonts w:hint="eastAsia"/>
          <w:noProof/>
        </w:rPr>
        <w:drawing>
          <wp:inline distT="0" distB="0" distL="0" distR="0" wp14:anchorId="683B2923" wp14:editId="7D29A5E0">
            <wp:extent cx="2476844" cy="8039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信息结构.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6844" cy="8039100"/>
                    </a:xfrm>
                    <a:prstGeom prst="rect">
                      <a:avLst/>
                    </a:prstGeom>
                  </pic:spPr>
                </pic:pic>
              </a:graphicData>
            </a:graphic>
          </wp:inline>
        </w:drawing>
      </w:r>
    </w:p>
    <w:p w14:paraId="3E06115A" w14:textId="3A68DE83" w:rsidR="003D62D8" w:rsidRDefault="004D77F5" w:rsidP="003F769D">
      <w:pPr>
        <w:pStyle w:val="2"/>
      </w:pPr>
      <w:bookmarkStart w:id="16" w:name="_Toc532217485"/>
      <w:r>
        <w:lastRenderedPageBreak/>
        <w:t>2.</w:t>
      </w:r>
      <w:r w:rsidR="003D62D8">
        <w:rPr>
          <w:rFonts w:hint="eastAsia"/>
        </w:rPr>
        <w:t>3用户使用流程</w:t>
      </w:r>
      <w:bookmarkEnd w:id="16"/>
    </w:p>
    <w:p w14:paraId="4CDE5EA7" w14:textId="7C6756A6" w:rsidR="003D62D8" w:rsidRDefault="00CE1628" w:rsidP="003D62D8">
      <w:r>
        <w:rPr>
          <w:noProof/>
        </w:rPr>
        <w:drawing>
          <wp:inline distT="0" distB="0" distL="0" distR="0" wp14:anchorId="237418AA" wp14:editId="3009D195">
            <wp:extent cx="5274135" cy="5866130"/>
            <wp:effectExtent l="0" t="0" r="317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使用流程.png"/>
                    <pic:cNvPicPr/>
                  </pic:nvPicPr>
                  <pic:blipFill>
                    <a:blip r:embed="rId10">
                      <a:extLst>
                        <a:ext uri="{28A0092B-C50C-407E-A947-70E740481C1C}">
                          <a14:useLocalDpi xmlns:a14="http://schemas.microsoft.com/office/drawing/2010/main" val="0"/>
                        </a:ext>
                      </a:extLst>
                    </a:blip>
                    <a:stretch>
                      <a:fillRect/>
                    </a:stretch>
                  </pic:blipFill>
                  <pic:spPr>
                    <a:xfrm>
                      <a:off x="0" y="0"/>
                      <a:ext cx="5274135" cy="5866130"/>
                    </a:xfrm>
                    <a:prstGeom prst="rect">
                      <a:avLst/>
                    </a:prstGeom>
                  </pic:spPr>
                </pic:pic>
              </a:graphicData>
            </a:graphic>
          </wp:inline>
        </w:drawing>
      </w:r>
    </w:p>
    <w:p w14:paraId="4F2212DA" w14:textId="693A22E3" w:rsidR="00BA4C34" w:rsidRDefault="00BA4C34" w:rsidP="003D62D8"/>
    <w:p w14:paraId="76595BAB" w14:textId="5D1E9CF7" w:rsidR="00BA4C34" w:rsidRDefault="00BA4C34" w:rsidP="003D62D8"/>
    <w:p w14:paraId="7A7894A8" w14:textId="572B50C1" w:rsidR="00BA4C34" w:rsidRDefault="004D77F5" w:rsidP="001377EE">
      <w:pPr>
        <w:pStyle w:val="1"/>
      </w:pPr>
      <w:bookmarkStart w:id="17" w:name="_Toc532217486"/>
      <w:r>
        <w:rPr>
          <w:rFonts w:hint="eastAsia"/>
        </w:rPr>
        <w:t>3</w:t>
      </w:r>
      <w:r>
        <w:t>.</w:t>
      </w:r>
      <w:r>
        <w:rPr>
          <w:rFonts w:hint="eastAsia"/>
        </w:rPr>
        <w:t>需求概述</w:t>
      </w:r>
      <w:bookmarkEnd w:id="17"/>
    </w:p>
    <w:p w14:paraId="33C5EDEE" w14:textId="4BF2520E" w:rsidR="001377EE" w:rsidRDefault="001377EE" w:rsidP="003F769D">
      <w:pPr>
        <w:pStyle w:val="2"/>
      </w:pPr>
      <w:bookmarkStart w:id="18" w:name="_Toc532217487"/>
      <w:r>
        <w:rPr>
          <w:rFonts w:hint="eastAsia"/>
        </w:rPr>
        <w:t>3</w:t>
      </w:r>
      <w:r>
        <w:t>.1</w:t>
      </w:r>
      <w:r>
        <w:rPr>
          <w:rFonts w:hint="eastAsia"/>
        </w:rPr>
        <w:t>角色分析</w:t>
      </w:r>
      <w:bookmarkEnd w:id="18"/>
    </w:p>
    <w:p w14:paraId="2A42AED7" w14:textId="0569B4F6" w:rsidR="001377EE" w:rsidRDefault="001377EE" w:rsidP="001377EE"/>
    <w:p w14:paraId="434FF0A6" w14:textId="6CCFDB61" w:rsidR="00140B13" w:rsidRDefault="00140B13" w:rsidP="001377EE"/>
    <w:p w14:paraId="7D201896" w14:textId="64B765ED" w:rsidR="00140B13" w:rsidRDefault="00FF08C9" w:rsidP="001377EE">
      <w:r>
        <w:rPr>
          <w:rFonts w:hint="eastAsia"/>
          <w:noProof/>
        </w:rPr>
        <w:lastRenderedPageBreak/>
        <w:drawing>
          <wp:inline distT="0" distB="0" distL="0" distR="0" wp14:anchorId="23D59ACF" wp14:editId="342AB03A">
            <wp:extent cx="5219700" cy="1828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QWRC5M0MQM39`P4P)3E9DR.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1828800"/>
                    </a:xfrm>
                    <a:prstGeom prst="rect">
                      <a:avLst/>
                    </a:prstGeom>
                  </pic:spPr>
                </pic:pic>
              </a:graphicData>
            </a:graphic>
          </wp:inline>
        </w:drawing>
      </w:r>
    </w:p>
    <w:p w14:paraId="6ACE3286" w14:textId="24EF6780" w:rsidR="00FF08C9" w:rsidRDefault="00FF08C9" w:rsidP="001377EE">
      <w:r>
        <w:rPr>
          <w:rFonts w:hint="eastAsia"/>
        </w:rPr>
        <w:t>本项目的用户分为普通用户、发单用户、接单用户、管理员</w:t>
      </w:r>
      <w:r w:rsidR="008B5A54">
        <w:rPr>
          <w:rFonts w:hint="eastAsia"/>
        </w:rPr>
        <w:t>四类。</w:t>
      </w:r>
    </w:p>
    <w:p w14:paraId="0F6259DE" w14:textId="50364828" w:rsidR="008B5A54" w:rsidRDefault="008B5A54" w:rsidP="001377EE">
      <w:r>
        <w:rPr>
          <w:rFonts w:hint="eastAsia"/>
        </w:rPr>
        <w:t>普通用户：可以在网站注册，登录，修改信息，浏览订单大厅，查看订单（但显示无），管理钱包</w:t>
      </w:r>
      <w:r w:rsidR="006F1DAF">
        <w:rPr>
          <w:rFonts w:hint="eastAsia"/>
        </w:rPr>
        <w:t>。</w:t>
      </w:r>
    </w:p>
    <w:p w14:paraId="4D7AF4E8" w14:textId="6ADD03C3" w:rsidR="006F1DAF" w:rsidRDefault="006F1DAF" w:rsidP="001377EE">
      <w:r>
        <w:rPr>
          <w:rFonts w:hint="eastAsia"/>
        </w:rPr>
        <w:t>发单用户：比普通用户高一级，</w:t>
      </w:r>
      <w:r w:rsidR="0083224D">
        <w:rPr>
          <w:rFonts w:hint="eastAsia"/>
        </w:rPr>
        <w:t>在原有基础上增加发布订单功能，聊天功能</w:t>
      </w:r>
      <w:r w:rsidR="00BB14EC">
        <w:rPr>
          <w:rFonts w:hint="eastAsia"/>
        </w:rPr>
        <w:t>，评价功能</w:t>
      </w:r>
    </w:p>
    <w:p w14:paraId="636D00EC" w14:textId="7422279F" w:rsidR="0083224D" w:rsidRDefault="0083224D" w:rsidP="001377EE">
      <w:r>
        <w:rPr>
          <w:rFonts w:hint="eastAsia"/>
        </w:rPr>
        <w:t>接单用户：比发单用户高一级，在原有上一级基础上增加接取订单功能</w:t>
      </w:r>
    </w:p>
    <w:p w14:paraId="113AD047" w14:textId="4A387417" w:rsidR="003A7E77" w:rsidRDefault="003A7E77" w:rsidP="003A7E77">
      <w:pPr>
        <w:rPr>
          <w:color w:val="000000"/>
        </w:rPr>
      </w:pPr>
      <w:r>
        <w:rPr>
          <w:rFonts w:hint="eastAsia"/>
          <w:color w:val="000000"/>
        </w:rPr>
        <w:t>系统管理员：是有权进行后台管理的所有人员的统称，是在用户申请用户权限时对其进行信息审核的人员。根据用户需求给其分配相应模块，管理用户信息等。</w:t>
      </w:r>
    </w:p>
    <w:p w14:paraId="0FBAF60D" w14:textId="3BDA157E" w:rsidR="005B45B0" w:rsidRPr="00F60223" w:rsidRDefault="00F60223" w:rsidP="003F769D">
      <w:pPr>
        <w:pStyle w:val="2"/>
      </w:pPr>
      <w:bookmarkStart w:id="19" w:name="_Toc532217488"/>
      <w:r>
        <w:rPr>
          <w:rFonts w:hint="eastAsia"/>
        </w:rPr>
        <w:t>3</w:t>
      </w:r>
      <w:r>
        <w:t>.2</w:t>
      </w:r>
      <w:r>
        <w:rPr>
          <w:rFonts w:hint="eastAsia"/>
        </w:rPr>
        <w:t>功能列表</w:t>
      </w:r>
      <w:bookmarkEnd w:id="19"/>
    </w:p>
    <w:tbl>
      <w:tblPr>
        <w:tblStyle w:val="aa"/>
        <w:tblW w:w="0" w:type="auto"/>
        <w:tblLook w:val="04A0" w:firstRow="1" w:lastRow="0" w:firstColumn="1" w:lastColumn="0" w:noHBand="0" w:noVBand="1"/>
      </w:tblPr>
      <w:tblGrid>
        <w:gridCol w:w="4148"/>
        <w:gridCol w:w="4148"/>
      </w:tblGrid>
      <w:tr w:rsidR="005B45B0" w14:paraId="1020FD47" w14:textId="77777777" w:rsidTr="005B45B0">
        <w:tc>
          <w:tcPr>
            <w:tcW w:w="4148" w:type="dxa"/>
          </w:tcPr>
          <w:p w14:paraId="04700B7E" w14:textId="297BD1C8" w:rsidR="005B45B0" w:rsidRDefault="005B45B0" w:rsidP="00F60223">
            <w:r>
              <w:rPr>
                <w:rFonts w:hint="eastAsia"/>
              </w:rPr>
              <w:t>功能</w:t>
            </w:r>
          </w:p>
        </w:tc>
        <w:tc>
          <w:tcPr>
            <w:tcW w:w="4148" w:type="dxa"/>
          </w:tcPr>
          <w:p w14:paraId="59759D50" w14:textId="5BF55035" w:rsidR="005B45B0" w:rsidRDefault="005B45B0" w:rsidP="00F60223">
            <w:r>
              <w:rPr>
                <w:rFonts w:hint="eastAsia"/>
              </w:rPr>
              <w:t>优先级</w:t>
            </w:r>
          </w:p>
        </w:tc>
      </w:tr>
      <w:tr w:rsidR="005B45B0" w14:paraId="41FDE299" w14:textId="77777777" w:rsidTr="005B45B0">
        <w:tc>
          <w:tcPr>
            <w:tcW w:w="4148" w:type="dxa"/>
          </w:tcPr>
          <w:p w14:paraId="5CA13FE5" w14:textId="7AEB9C5A" w:rsidR="005B45B0" w:rsidRDefault="005B45B0" w:rsidP="00F60223">
            <w:r>
              <w:rPr>
                <w:rFonts w:hint="eastAsia"/>
              </w:rPr>
              <w:t>登录系统</w:t>
            </w:r>
          </w:p>
        </w:tc>
        <w:tc>
          <w:tcPr>
            <w:tcW w:w="4148" w:type="dxa"/>
          </w:tcPr>
          <w:p w14:paraId="311D0963" w14:textId="68EE7730" w:rsidR="005B45B0" w:rsidRDefault="005B45B0" w:rsidP="00F60223">
            <w:r>
              <w:rPr>
                <w:rFonts w:hint="eastAsia"/>
              </w:rPr>
              <w:t>高[</w:t>
            </w:r>
            <w:r>
              <w:t>1]</w:t>
            </w:r>
          </w:p>
        </w:tc>
      </w:tr>
      <w:tr w:rsidR="005B45B0" w14:paraId="53BDD25A" w14:textId="77777777" w:rsidTr="005B45B0">
        <w:tc>
          <w:tcPr>
            <w:tcW w:w="4148" w:type="dxa"/>
          </w:tcPr>
          <w:p w14:paraId="43EAD3EF" w14:textId="13E562AF" w:rsidR="005B45B0" w:rsidRDefault="00692BB2" w:rsidP="00F60223">
            <w:r>
              <w:rPr>
                <w:rFonts w:hint="eastAsia"/>
              </w:rPr>
              <w:t>注册系统</w:t>
            </w:r>
          </w:p>
        </w:tc>
        <w:tc>
          <w:tcPr>
            <w:tcW w:w="4148" w:type="dxa"/>
          </w:tcPr>
          <w:p w14:paraId="22D15530" w14:textId="6EE68BCB" w:rsidR="005B45B0" w:rsidRDefault="00692BB2" w:rsidP="00F60223">
            <w:r>
              <w:rPr>
                <w:rFonts w:hint="eastAsia"/>
              </w:rPr>
              <w:t>高[</w:t>
            </w:r>
            <w:r>
              <w:t>1]</w:t>
            </w:r>
          </w:p>
        </w:tc>
      </w:tr>
      <w:tr w:rsidR="005B45B0" w14:paraId="76DAEAD4" w14:textId="77777777" w:rsidTr="005B45B0">
        <w:tc>
          <w:tcPr>
            <w:tcW w:w="4148" w:type="dxa"/>
          </w:tcPr>
          <w:p w14:paraId="343B9E36" w14:textId="0166BA56" w:rsidR="005B45B0" w:rsidRDefault="00E642BA" w:rsidP="00F60223">
            <w:r>
              <w:rPr>
                <w:rFonts w:hint="eastAsia"/>
              </w:rPr>
              <w:t>发布订单</w:t>
            </w:r>
          </w:p>
        </w:tc>
        <w:tc>
          <w:tcPr>
            <w:tcW w:w="4148" w:type="dxa"/>
          </w:tcPr>
          <w:p w14:paraId="6E315D73" w14:textId="673BDADB" w:rsidR="005B45B0" w:rsidRDefault="00E642BA" w:rsidP="00F60223">
            <w:r>
              <w:rPr>
                <w:rFonts w:hint="eastAsia"/>
              </w:rPr>
              <w:t>高[</w:t>
            </w:r>
            <w:r>
              <w:t>1]</w:t>
            </w:r>
          </w:p>
        </w:tc>
      </w:tr>
      <w:tr w:rsidR="005B45B0" w14:paraId="00BFC965" w14:textId="77777777" w:rsidTr="005B45B0">
        <w:tc>
          <w:tcPr>
            <w:tcW w:w="4148" w:type="dxa"/>
          </w:tcPr>
          <w:p w14:paraId="476FB024" w14:textId="333EC6E6" w:rsidR="005B45B0" w:rsidRDefault="00095592" w:rsidP="00F60223">
            <w:r>
              <w:rPr>
                <w:rFonts w:hint="eastAsia"/>
              </w:rPr>
              <w:t>搜索订单</w:t>
            </w:r>
            <w:r w:rsidR="00AD179D">
              <w:rPr>
                <w:rFonts w:hint="eastAsia"/>
              </w:rPr>
              <w:t>(订单大厅</w:t>
            </w:r>
            <w:r w:rsidR="00AD179D">
              <w:t>)</w:t>
            </w:r>
          </w:p>
        </w:tc>
        <w:tc>
          <w:tcPr>
            <w:tcW w:w="4148" w:type="dxa"/>
          </w:tcPr>
          <w:p w14:paraId="22C528ED" w14:textId="6A9C0838" w:rsidR="005B45B0" w:rsidRDefault="00B307FE" w:rsidP="00F60223">
            <w:r>
              <w:rPr>
                <w:rFonts w:hint="eastAsia"/>
              </w:rPr>
              <w:t>高[</w:t>
            </w:r>
            <w:r>
              <w:t>1]</w:t>
            </w:r>
          </w:p>
        </w:tc>
      </w:tr>
      <w:tr w:rsidR="00AD179D" w14:paraId="6446AAFD" w14:textId="77777777" w:rsidTr="005B45B0">
        <w:tc>
          <w:tcPr>
            <w:tcW w:w="4148" w:type="dxa"/>
          </w:tcPr>
          <w:p w14:paraId="43823248" w14:textId="7FD225E4" w:rsidR="00AD179D" w:rsidRDefault="00AD179D" w:rsidP="00F60223">
            <w:r>
              <w:rPr>
                <w:rFonts w:hint="eastAsia"/>
              </w:rPr>
              <w:t>搜索订单（订单管理）</w:t>
            </w:r>
          </w:p>
        </w:tc>
        <w:tc>
          <w:tcPr>
            <w:tcW w:w="4148" w:type="dxa"/>
          </w:tcPr>
          <w:p w14:paraId="74CFD5B6" w14:textId="0E7E8059" w:rsidR="00AD179D" w:rsidRDefault="00B141DC" w:rsidP="00F60223">
            <w:r>
              <w:rPr>
                <w:rFonts w:hint="eastAsia"/>
              </w:rPr>
              <w:t>高[</w:t>
            </w:r>
            <w:r>
              <w:t>1]</w:t>
            </w:r>
          </w:p>
        </w:tc>
      </w:tr>
      <w:tr w:rsidR="005B45B0" w14:paraId="21CCE780" w14:textId="77777777" w:rsidTr="005B45B0">
        <w:tc>
          <w:tcPr>
            <w:tcW w:w="4148" w:type="dxa"/>
          </w:tcPr>
          <w:p w14:paraId="589DCB22" w14:textId="41642DEA" w:rsidR="005B45B0" w:rsidRDefault="008E045C" w:rsidP="00F60223">
            <w:r>
              <w:rPr>
                <w:rFonts w:hint="eastAsia"/>
              </w:rPr>
              <w:t>查看订单</w:t>
            </w:r>
          </w:p>
        </w:tc>
        <w:tc>
          <w:tcPr>
            <w:tcW w:w="4148" w:type="dxa"/>
          </w:tcPr>
          <w:p w14:paraId="3886ADF8" w14:textId="1E057A16" w:rsidR="005B45B0" w:rsidRDefault="008E045C" w:rsidP="00F60223">
            <w:r>
              <w:rPr>
                <w:rFonts w:hint="eastAsia"/>
              </w:rPr>
              <w:t>高[</w:t>
            </w:r>
            <w:r>
              <w:t>1]</w:t>
            </w:r>
          </w:p>
        </w:tc>
      </w:tr>
      <w:tr w:rsidR="00A87C02" w14:paraId="77ED74C2" w14:textId="77777777" w:rsidTr="005B45B0">
        <w:tc>
          <w:tcPr>
            <w:tcW w:w="4148" w:type="dxa"/>
          </w:tcPr>
          <w:p w14:paraId="355F7E0A" w14:textId="3C4961B8" w:rsidR="00A87C02" w:rsidRDefault="00A87C02" w:rsidP="00F60223">
            <w:r>
              <w:rPr>
                <w:rFonts w:hint="eastAsia"/>
              </w:rPr>
              <w:t>接受订单</w:t>
            </w:r>
          </w:p>
        </w:tc>
        <w:tc>
          <w:tcPr>
            <w:tcW w:w="4148" w:type="dxa"/>
          </w:tcPr>
          <w:p w14:paraId="2B730E04" w14:textId="40A00674" w:rsidR="00A87C02" w:rsidRDefault="00A87C02" w:rsidP="00F60223">
            <w:r>
              <w:rPr>
                <w:rFonts w:hint="eastAsia"/>
              </w:rPr>
              <w:t>高[</w:t>
            </w:r>
            <w:r>
              <w:t>1]</w:t>
            </w:r>
          </w:p>
        </w:tc>
      </w:tr>
      <w:tr w:rsidR="00120308" w14:paraId="7B3E4042" w14:textId="77777777" w:rsidTr="005B45B0">
        <w:tc>
          <w:tcPr>
            <w:tcW w:w="4148" w:type="dxa"/>
          </w:tcPr>
          <w:p w14:paraId="712AAEF2" w14:textId="013ADA23" w:rsidR="00953AB3" w:rsidRDefault="00120308" w:rsidP="00F60223">
            <w:r>
              <w:rPr>
                <w:rFonts w:hint="eastAsia"/>
              </w:rPr>
              <w:t>管理订单</w:t>
            </w:r>
          </w:p>
        </w:tc>
        <w:tc>
          <w:tcPr>
            <w:tcW w:w="4148" w:type="dxa"/>
          </w:tcPr>
          <w:p w14:paraId="0D867B8B" w14:textId="683F5852" w:rsidR="00120308" w:rsidRDefault="00120308" w:rsidP="00F60223">
            <w:r>
              <w:rPr>
                <w:rFonts w:hint="eastAsia"/>
              </w:rPr>
              <w:t>高[</w:t>
            </w:r>
            <w:r>
              <w:t>1]</w:t>
            </w:r>
          </w:p>
        </w:tc>
      </w:tr>
      <w:tr w:rsidR="00953AB3" w14:paraId="59BF5236" w14:textId="77777777" w:rsidTr="003728B2">
        <w:tc>
          <w:tcPr>
            <w:tcW w:w="4148" w:type="dxa"/>
          </w:tcPr>
          <w:p w14:paraId="4D3A32E3" w14:textId="77777777" w:rsidR="00953AB3" w:rsidRDefault="00953AB3" w:rsidP="003728B2">
            <w:r>
              <w:rPr>
                <w:rFonts w:hint="eastAsia"/>
              </w:rPr>
              <w:t>充值系统</w:t>
            </w:r>
          </w:p>
        </w:tc>
        <w:tc>
          <w:tcPr>
            <w:tcW w:w="4148" w:type="dxa"/>
          </w:tcPr>
          <w:p w14:paraId="4CBF1617" w14:textId="77777777" w:rsidR="00953AB3" w:rsidRDefault="00953AB3" w:rsidP="003728B2">
            <w:r>
              <w:rPr>
                <w:rFonts w:hint="eastAsia"/>
              </w:rPr>
              <w:t>高[</w:t>
            </w:r>
            <w:r>
              <w:t>1]</w:t>
            </w:r>
          </w:p>
        </w:tc>
      </w:tr>
      <w:tr w:rsidR="00953AB3" w14:paraId="68FC4445" w14:textId="77777777" w:rsidTr="003728B2">
        <w:tc>
          <w:tcPr>
            <w:tcW w:w="4148" w:type="dxa"/>
          </w:tcPr>
          <w:p w14:paraId="1BC1C400" w14:textId="77777777" w:rsidR="00953AB3" w:rsidRDefault="00953AB3" w:rsidP="003728B2">
            <w:r>
              <w:rPr>
                <w:rFonts w:hint="eastAsia"/>
              </w:rPr>
              <w:t>提现系统</w:t>
            </w:r>
          </w:p>
        </w:tc>
        <w:tc>
          <w:tcPr>
            <w:tcW w:w="4148" w:type="dxa"/>
          </w:tcPr>
          <w:p w14:paraId="7388FA6E" w14:textId="77777777" w:rsidR="00953AB3" w:rsidRDefault="00953AB3" w:rsidP="003728B2">
            <w:r>
              <w:rPr>
                <w:rFonts w:hint="eastAsia"/>
              </w:rPr>
              <w:t>高[</w:t>
            </w:r>
            <w:r>
              <w:t>1]</w:t>
            </w:r>
          </w:p>
        </w:tc>
      </w:tr>
      <w:tr w:rsidR="00953AB3" w14:paraId="1FB6A18C" w14:textId="77777777" w:rsidTr="003728B2">
        <w:tc>
          <w:tcPr>
            <w:tcW w:w="4148" w:type="dxa"/>
          </w:tcPr>
          <w:p w14:paraId="30D40414" w14:textId="0A968854" w:rsidR="00953AB3" w:rsidRDefault="00560F2A" w:rsidP="003728B2">
            <w:r>
              <w:rPr>
                <w:rFonts w:hint="eastAsia"/>
              </w:rPr>
              <w:t>支付系统</w:t>
            </w:r>
          </w:p>
        </w:tc>
        <w:tc>
          <w:tcPr>
            <w:tcW w:w="4148" w:type="dxa"/>
          </w:tcPr>
          <w:p w14:paraId="50AD3427" w14:textId="77777777" w:rsidR="00953AB3" w:rsidRDefault="00953AB3" w:rsidP="003728B2">
            <w:r>
              <w:rPr>
                <w:rFonts w:hint="eastAsia"/>
              </w:rPr>
              <w:t>高[</w:t>
            </w:r>
            <w:r>
              <w:t>1]</w:t>
            </w:r>
          </w:p>
        </w:tc>
      </w:tr>
      <w:tr w:rsidR="00953AB3" w14:paraId="6EA86511" w14:textId="77777777" w:rsidTr="005B45B0">
        <w:tc>
          <w:tcPr>
            <w:tcW w:w="4148" w:type="dxa"/>
          </w:tcPr>
          <w:p w14:paraId="4858918F" w14:textId="56352359" w:rsidR="00953AB3" w:rsidRDefault="001200A8" w:rsidP="00F60223">
            <w:r>
              <w:rPr>
                <w:rFonts w:hint="eastAsia"/>
              </w:rPr>
              <w:t>评分</w:t>
            </w:r>
            <w:r w:rsidR="00560F2A">
              <w:rPr>
                <w:rFonts w:hint="eastAsia"/>
              </w:rPr>
              <w:t>评价</w:t>
            </w:r>
          </w:p>
        </w:tc>
        <w:tc>
          <w:tcPr>
            <w:tcW w:w="4148" w:type="dxa"/>
          </w:tcPr>
          <w:p w14:paraId="08D50188" w14:textId="7F0C3F59" w:rsidR="00953AB3" w:rsidRDefault="00B53DA7" w:rsidP="00F60223">
            <w:r>
              <w:rPr>
                <w:rFonts w:hint="eastAsia"/>
              </w:rPr>
              <w:t>高[</w:t>
            </w:r>
            <w:r>
              <w:t>1]</w:t>
            </w:r>
          </w:p>
        </w:tc>
      </w:tr>
      <w:tr w:rsidR="00781488" w14:paraId="7242CE6E" w14:textId="77777777" w:rsidTr="005B45B0">
        <w:tc>
          <w:tcPr>
            <w:tcW w:w="4148" w:type="dxa"/>
          </w:tcPr>
          <w:p w14:paraId="05046AD8" w14:textId="4BF8B9A2" w:rsidR="00781488" w:rsidRDefault="00560F2A" w:rsidP="00F60223">
            <w:r>
              <w:rPr>
                <w:rFonts w:hint="eastAsia"/>
              </w:rPr>
              <w:t>聊天系统</w:t>
            </w:r>
          </w:p>
        </w:tc>
        <w:tc>
          <w:tcPr>
            <w:tcW w:w="4148" w:type="dxa"/>
          </w:tcPr>
          <w:p w14:paraId="1583899B" w14:textId="03909E3E" w:rsidR="00781488" w:rsidRDefault="00781488" w:rsidP="00F60223">
            <w:r>
              <w:rPr>
                <w:rFonts w:hint="eastAsia"/>
              </w:rPr>
              <w:t>高[</w:t>
            </w:r>
            <w:r>
              <w:t>1]</w:t>
            </w:r>
          </w:p>
        </w:tc>
      </w:tr>
      <w:tr w:rsidR="00781488" w14:paraId="303347F3" w14:textId="77777777" w:rsidTr="005B45B0">
        <w:tc>
          <w:tcPr>
            <w:tcW w:w="4148" w:type="dxa"/>
          </w:tcPr>
          <w:p w14:paraId="141B612C" w14:textId="352767F3" w:rsidR="00781488" w:rsidRDefault="00781488" w:rsidP="00F60223">
            <w:r>
              <w:rPr>
                <w:rFonts w:hint="eastAsia"/>
              </w:rPr>
              <w:t>信息管理</w:t>
            </w:r>
          </w:p>
        </w:tc>
        <w:tc>
          <w:tcPr>
            <w:tcW w:w="4148" w:type="dxa"/>
          </w:tcPr>
          <w:p w14:paraId="796B9B57" w14:textId="35BD2C33" w:rsidR="00781488" w:rsidRDefault="00781488" w:rsidP="00F60223">
            <w:r>
              <w:rPr>
                <w:rFonts w:hint="eastAsia"/>
              </w:rPr>
              <w:t>高[</w:t>
            </w:r>
            <w:r>
              <w:t>1]</w:t>
            </w:r>
          </w:p>
        </w:tc>
      </w:tr>
      <w:tr w:rsidR="00C27726" w14:paraId="166E3F83" w14:textId="77777777" w:rsidTr="005B45B0">
        <w:tc>
          <w:tcPr>
            <w:tcW w:w="4148" w:type="dxa"/>
          </w:tcPr>
          <w:p w14:paraId="35E24998" w14:textId="4647C149" w:rsidR="00C27726" w:rsidRDefault="00C27726" w:rsidP="00F60223">
            <w:r>
              <w:rPr>
                <w:rFonts w:hint="eastAsia"/>
              </w:rPr>
              <w:t>好友系统</w:t>
            </w:r>
          </w:p>
        </w:tc>
        <w:tc>
          <w:tcPr>
            <w:tcW w:w="4148" w:type="dxa"/>
          </w:tcPr>
          <w:p w14:paraId="452E25D5" w14:textId="56EB4FBA" w:rsidR="00C27726" w:rsidRDefault="006A682F" w:rsidP="00F60223">
            <w:r>
              <w:rPr>
                <w:rFonts w:hint="eastAsia"/>
              </w:rPr>
              <w:t>低</w:t>
            </w:r>
            <w:r w:rsidR="006F3DFA">
              <w:rPr>
                <w:rFonts w:hint="eastAsia"/>
              </w:rPr>
              <w:t>[</w:t>
            </w:r>
            <w:r w:rsidR="006F3DFA">
              <w:t>1]</w:t>
            </w:r>
          </w:p>
        </w:tc>
      </w:tr>
    </w:tbl>
    <w:p w14:paraId="751FB0C5" w14:textId="2928041C" w:rsidR="0095719F" w:rsidRDefault="0095719F" w:rsidP="0095719F"/>
    <w:p w14:paraId="7F3274EB" w14:textId="4DBC57E7" w:rsidR="0095719F" w:rsidRDefault="0095719F" w:rsidP="0095719F"/>
    <w:p w14:paraId="4D850E8F" w14:textId="77777777" w:rsidR="0095719F" w:rsidRDefault="0095719F" w:rsidP="0095719F"/>
    <w:p w14:paraId="749073DC" w14:textId="64B9AF76" w:rsidR="0095719F" w:rsidRDefault="0095719F" w:rsidP="0095719F"/>
    <w:p w14:paraId="428D3B7A" w14:textId="77777777" w:rsidR="0095719F" w:rsidRDefault="0095719F" w:rsidP="0095719F"/>
    <w:p w14:paraId="140C0867" w14:textId="5BCD7864" w:rsidR="00EA3824" w:rsidRDefault="00EA3824" w:rsidP="003F769D">
      <w:pPr>
        <w:pStyle w:val="2"/>
      </w:pPr>
      <w:bookmarkStart w:id="20" w:name="_Toc532217489"/>
      <w:r>
        <w:rPr>
          <w:rFonts w:hint="eastAsia"/>
        </w:rPr>
        <w:lastRenderedPageBreak/>
        <w:t>3</w:t>
      </w:r>
      <w:r>
        <w:t>.3</w:t>
      </w:r>
      <w:r>
        <w:rPr>
          <w:rFonts w:hint="eastAsia"/>
        </w:rPr>
        <w:t>权限列表</w:t>
      </w:r>
      <w:bookmarkEnd w:id="20"/>
    </w:p>
    <w:tbl>
      <w:tblPr>
        <w:tblStyle w:val="aa"/>
        <w:tblW w:w="0" w:type="auto"/>
        <w:tblLook w:val="04A0" w:firstRow="1" w:lastRow="0" w:firstColumn="1" w:lastColumn="0" w:noHBand="0" w:noVBand="1"/>
      </w:tblPr>
      <w:tblGrid>
        <w:gridCol w:w="2765"/>
        <w:gridCol w:w="2765"/>
        <w:gridCol w:w="2766"/>
      </w:tblGrid>
      <w:tr w:rsidR="00A87C02" w14:paraId="66BE8313" w14:textId="77777777" w:rsidTr="00A87C02">
        <w:tc>
          <w:tcPr>
            <w:tcW w:w="2765" w:type="dxa"/>
          </w:tcPr>
          <w:p w14:paraId="5C3FBC03" w14:textId="6A72D951" w:rsidR="00A87C02" w:rsidRDefault="00A87C02" w:rsidP="00EA3824">
            <w:r>
              <w:rPr>
                <w:rFonts w:hint="eastAsia"/>
              </w:rPr>
              <w:t>用户角色</w:t>
            </w:r>
          </w:p>
        </w:tc>
        <w:tc>
          <w:tcPr>
            <w:tcW w:w="2765" w:type="dxa"/>
          </w:tcPr>
          <w:p w14:paraId="141CA718" w14:textId="214ACEB5" w:rsidR="00A87C02" w:rsidRDefault="00A87C02" w:rsidP="00EA3824">
            <w:r>
              <w:rPr>
                <w:rFonts w:hint="eastAsia"/>
              </w:rPr>
              <w:t>功能列表</w:t>
            </w:r>
          </w:p>
        </w:tc>
        <w:tc>
          <w:tcPr>
            <w:tcW w:w="2766" w:type="dxa"/>
          </w:tcPr>
          <w:p w14:paraId="2A42FBB1" w14:textId="76B3146C" w:rsidR="00A87C02" w:rsidRDefault="00A87C02" w:rsidP="00EA3824">
            <w:r>
              <w:rPr>
                <w:rFonts w:hint="eastAsia"/>
              </w:rPr>
              <w:t>系统权限</w:t>
            </w:r>
          </w:p>
        </w:tc>
      </w:tr>
      <w:tr w:rsidR="00434FDE" w14:paraId="58D734AE" w14:textId="77777777" w:rsidTr="00A87C02">
        <w:tc>
          <w:tcPr>
            <w:tcW w:w="2765" w:type="dxa"/>
            <w:vMerge w:val="restart"/>
          </w:tcPr>
          <w:p w14:paraId="35B75E93" w14:textId="1E835C43" w:rsidR="00434FDE" w:rsidRDefault="00434FDE" w:rsidP="00A87C02">
            <w:r>
              <w:rPr>
                <w:rFonts w:hint="eastAsia"/>
              </w:rPr>
              <w:t>普通用户</w:t>
            </w:r>
          </w:p>
        </w:tc>
        <w:tc>
          <w:tcPr>
            <w:tcW w:w="2765" w:type="dxa"/>
          </w:tcPr>
          <w:p w14:paraId="56B3EBBE" w14:textId="0E9615AD" w:rsidR="00434FDE" w:rsidRDefault="00434FDE" w:rsidP="00A87C02">
            <w:r>
              <w:rPr>
                <w:rFonts w:hint="eastAsia"/>
              </w:rPr>
              <w:t>登录系统</w:t>
            </w:r>
          </w:p>
        </w:tc>
        <w:tc>
          <w:tcPr>
            <w:tcW w:w="2766" w:type="dxa"/>
            <w:vMerge w:val="restart"/>
          </w:tcPr>
          <w:p w14:paraId="4F67B6A8" w14:textId="23EE2BD4" w:rsidR="00434FDE" w:rsidRDefault="00434FDE" w:rsidP="00A87C02">
            <w:r>
              <w:rPr>
                <w:rFonts w:hint="eastAsia"/>
              </w:rPr>
              <w:t>登录注册后享受</w:t>
            </w:r>
            <w:proofErr w:type="gramStart"/>
            <w:r>
              <w:rPr>
                <w:rFonts w:hint="eastAsia"/>
              </w:rPr>
              <w:t>最</w:t>
            </w:r>
            <w:proofErr w:type="gramEnd"/>
            <w:r>
              <w:rPr>
                <w:rFonts w:hint="eastAsia"/>
              </w:rPr>
              <w:t>底层权限</w:t>
            </w:r>
          </w:p>
        </w:tc>
      </w:tr>
      <w:tr w:rsidR="00434FDE" w14:paraId="21C0A49E" w14:textId="77777777" w:rsidTr="00A87C02">
        <w:tc>
          <w:tcPr>
            <w:tcW w:w="2765" w:type="dxa"/>
            <w:vMerge/>
          </w:tcPr>
          <w:p w14:paraId="530CD565" w14:textId="77777777" w:rsidR="00434FDE" w:rsidRDefault="00434FDE" w:rsidP="00A87C02"/>
        </w:tc>
        <w:tc>
          <w:tcPr>
            <w:tcW w:w="2765" w:type="dxa"/>
          </w:tcPr>
          <w:p w14:paraId="2E6369E5" w14:textId="2ECA515C" w:rsidR="00434FDE" w:rsidRDefault="00434FDE" w:rsidP="00A87C02">
            <w:r>
              <w:rPr>
                <w:rFonts w:hint="eastAsia"/>
              </w:rPr>
              <w:t>注册系统</w:t>
            </w:r>
          </w:p>
        </w:tc>
        <w:tc>
          <w:tcPr>
            <w:tcW w:w="2766" w:type="dxa"/>
            <w:vMerge/>
          </w:tcPr>
          <w:p w14:paraId="36E246BD" w14:textId="77777777" w:rsidR="00434FDE" w:rsidRDefault="00434FDE" w:rsidP="00A87C02"/>
        </w:tc>
      </w:tr>
      <w:tr w:rsidR="00434FDE" w14:paraId="3B8D8416" w14:textId="77777777" w:rsidTr="00A87C02">
        <w:tc>
          <w:tcPr>
            <w:tcW w:w="2765" w:type="dxa"/>
            <w:vMerge/>
          </w:tcPr>
          <w:p w14:paraId="767800B6" w14:textId="77777777" w:rsidR="00434FDE" w:rsidRDefault="00434FDE" w:rsidP="00A87C02"/>
        </w:tc>
        <w:tc>
          <w:tcPr>
            <w:tcW w:w="2765" w:type="dxa"/>
          </w:tcPr>
          <w:p w14:paraId="74C0329C" w14:textId="5687112A" w:rsidR="00434FDE" w:rsidRDefault="00434FDE" w:rsidP="00A87C02">
            <w:r>
              <w:rPr>
                <w:rFonts w:hint="eastAsia"/>
              </w:rPr>
              <w:t>搜索订单</w:t>
            </w:r>
          </w:p>
        </w:tc>
        <w:tc>
          <w:tcPr>
            <w:tcW w:w="2766" w:type="dxa"/>
            <w:vMerge/>
          </w:tcPr>
          <w:p w14:paraId="0C628B7A" w14:textId="77777777" w:rsidR="00434FDE" w:rsidRDefault="00434FDE" w:rsidP="00A87C02"/>
        </w:tc>
      </w:tr>
      <w:tr w:rsidR="00434FDE" w14:paraId="40A5F500" w14:textId="77777777" w:rsidTr="00A87C02">
        <w:tc>
          <w:tcPr>
            <w:tcW w:w="2765" w:type="dxa"/>
            <w:vMerge/>
          </w:tcPr>
          <w:p w14:paraId="3F1125BF" w14:textId="77777777" w:rsidR="00434FDE" w:rsidRDefault="00434FDE" w:rsidP="00A87C02"/>
        </w:tc>
        <w:tc>
          <w:tcPr>
            <w:tcW w:w="2765" w:type="dxa"/>
          </w:tcPr>
          <w:p w14:paraId="0FE1DD7E" w14:textId="1E2A247E" w:rsidR="00434FDE" w:rsidRDefault="00434FDE" w:rsidP="00A87C02">
            <w:r>
              <w:rPr>
                <w:rFonts w:hint="eastAsia"/>
              </w:rPr>
              <w:t>查看订单</w:t>
            </w:r>
          </w:p>
        </w:tc>
        <w:tc>
          <w:tcPr>
            <w:tcW w:w="2766" w:type="dxa"/>
            <w:vMerge/>
          </w:tcPr>
          <w:p w14:paraId="66FADABA" w14:textId="77777777" w:rsidR="00434FDE" w:rsidRDefault="00434FDE" w:rsidP="00A87C02"/>
        </w:tc>
      </w:tr>
      <w:tr w:rsidR="00434FDE" w14:paraId="02C522F4" w14:textId="77777777" w:rsidTr="00A87C02">
        <w:tc>
          <w:tcPr>
            <w:tcW w:w="2765" w:type="dxa"/>
            <w:vMerge/>
          </w:tcPr>
          <w:p w14:paraId="0F2842E6" w14:textId="77777777" w:rsidR="00434FDE" w:rsidRDefault="00434FDE" w:rsidP="00B80972"/>
        </w:tc>
        <w:tc>
          <w:tcPr>
            <w:tcW w:w="2765" w:type="dxa"/>
          </w:tcPr>
          <w:p w14:paraId="169B1C44" w14:textId="62A01CFB" w:rsidR="00434FDE" w:rsidRDefault="00434FDE" w:rsidP="00B80972">
            <w:r>
              <w:rPr>
                <w:rFonts w:hint="eastAsia"/>
              </w:rPr>
              <w:t>充值系统</w:t>
            </w:r>
          </w:p>
        </w:tc>
        <w:tc>
          <w:tcPr>
            <w:tcW w:w="2766" w:type="dxa"/>
            <w:vMerge/>
          </w:tcPr>
          <w:p w14:paraId="579824B5" w14:textId="77777777" w:rsidR="00434FDE" w:rsidRDefault="00434FDE" w:rsidP="00B80972"/>
        </w:tc>
      </w:tr>
      <w:tr w:rsidR="00434FDE" w:rsidRPr="00AF30F7" w14:paraId="49630F7E" w14:textId="77777777" w:rsidTr="00A87C02">
        <w:tc>
          <w:tcPr>
            <w:tcW w:w="2765" w:type="dxa"/>
            <w:vMerge/>
          </w:tcPr>
          <w:p w14:paraId="0C9589B6" w14:textId="77777777" w:rsidR="00434FDE" w:rsidRPr="00AF30F7" w:rsidRDefault="00434FDE" w:rsidP="00B80972">
            <w:pPr>
              <w:rPr>
                <w:sz w:val="22"/>
              </w:rPr>
            </w:pPr>
          </w:p>
        </w:tc>
        <w:tc>
          <w:tcPr>
            <w:tcW w:w="2765" w:type="dxa"/>
          </w:tcPr>
          <w:p w14:paraId="5FD0B2C1" w14:textId="78563487" w:rsidR="00434FDE" w:rsidRPr="00AF30F7" w:rsidRDefault="00434FDE" w:rsidP="00B80972">
            <w:pPr>
              <w:rPr>
                <w:sz w:val="22"/>
              </w:rPr>
            </w:pPr>
            <w:r w:rsidRPr="00AF30F7">
              <w:rPr>
                <w:rFonts w:hint="eastAsia"/>
                <w:sz w:val="22"/>
              </w:rPr>
              <w:t>提现系统</w:t>
            </w:r>
          </w:p>
        </w:tc>
        <w:tc>
          <w:tcPr>
            <w:tcW w:w="2766" w:type="dxa"/>
            <w:vMerge/>
          </w:tcPr>
          <w:p w14:paraId="64667352" w14:textId="77777777" w:rsidR="00434FDE" w:rsidRPr="00AF30F7" w:rsidRDefault="00434FDE" w:rsidP="00B80972">
            <w:pPr>
              <w:rPr>
                <w:sz w:val="22"/>
              </w:rPr>
            </w:pPr>
          </w:p>
        </w:tc>
      </w:tr>
      <w:tr w:rsidR="00434FDE" w:rsidRPr="00AF30F7" w14:paraId="4824718C" w14:textId="77777777" w:rsidTr="00A87C02">
        <w:tc>
          <w:tcPr>
            <w:tcW w:w="2765" w:type="dxa"/>
            <w:vMerge/>
          </w:tcPr>
          <w:p w14:paraId="5810D2F9" w14:textId="77777777" w:rsidR="00434FDE" w:rsidRPr="00AF30F7" w:rsidRDefault="00434FDE" w:rsidP="00B80972">
            <w:pPr>
              <w:rPr>
                <w:sz w:val="22"/>
              </w:rPr>
            </w:pPr>
          </w:p>
        </w:tc>
        <w:tc>
          <w:tcPr>
            <w:tcW w:w="2765" w:type="dxa"/>
          </w:tcPr>
          <w:p w14:paraId="187A7918" w14:textId="3924EE10" w:rsidR="00434FDE" w:rsidRPr="00AF30F7" w:rsidRDefault="00434FDE" w:rsidP="00B80972">
            <w:pPr>
              <w:rPr>
                <w:sz w:val="22"/>
              </w:rPr>
            </w:pPr>
            <w:r>
              <w:rPr>
                <w:rFonts w:hint="eastAsia"/>
              </w:rPr>
              <w:t>支付系统</w:t>
            </w:r>
          </w:p>
        </w:tc>
        <w:tc>
          <w:tcPr>
            <w:tcW w:w="2766" w:type="dxa"/>
            <w:vMerge/>
          </w:tcPr>
          <w:p w14:paraId="2D845101" w14:textId="77777777" w:rsidR="00434FDE" w:rsidRPr="00AF30F7" w:rsidRDefault="00434FDE" w:rsidP="00B80972">
            <w:pPr>
              <w:rPr>
                <w:sz w:val="22"/>
              </w:rPr>
            </w:pPr>
          </w:p>
        </w:tc>
      </w:tr>
      <w:tr w:rsidR="00434FDE" w:rsidRPr="00AF30F7" w14:paraId="7DC56787" w14:textId="77777777" w:rsidTr="00A87C02">
        <w:tc>
          <w:tcPr>
            <w:tcW w:w="2765" w:type="dxa"/>
            <w:vMerge/>
          </w:tcPr>
          <w:p w14:paraId="3923F37C" w14:textId="77777777" w:rsidR="00434FDE" w:rsidRPr="00AF30F7" w:rsidRDefault="00434FDE" w:rsidP="00B80972">
            <w:pPr>
              <w:rPr>
                <w:sz w:val="22"/>
              </w:rPr>
            </w:pPr>
          </w:p>
        </w:tc>
        <w:tc>
          <w:tcPr>
            <w:tcW w:w="2765" w:type="dxa"/>
          </w:tcPr>
          <w:p w14:paraId="3340A268" w14:textId="302BDB11" w:rsidR="00434FDE" w:rsidRDefault="00434FDE" w:rsidP="00B80972">
            <w:r>
              <w:rPr>
                <w:rFonts w:hint="eastAsia"/>
              </w:rPr>
              <w:t>信息管理系统</w:t>
            </w:r>
          </w:p>
        </w:tc>
        <w:tc>
          <w:tcPr>
            <w:tcW w:w="2766" w:type="dxa"/>
            <w:vMerge/>
          </w:tcPr>
          <w:p w14:paraId="51A338C3" w14:textId="77777777" w:rsidR="00434FDE" w:rsidRPr="00AF30F7" w:rsidRDefault="00434FDE" w:rsidP="00B80972">
            <w:pPr>
              <w:rPr>
                <w:sz w:val="22"/>
              </w:rPr>
            </w:pPr>
          </w:p>
        </w:tc>
      </w:tr>
      <w:tr w:rsidR="00434FDE" w:rsidRPr="00AF30F7" w14:paraId="56DCCB2C" w14:textId="77777777" w:rsidTr="00A87C02">
        <w:tc>
          <w:tcPr>
            <w:tcW w:w="2765" w:type="dxa"/>
            <w:vMerge w:val="restart"/>
          </w:tcPr>
          <w:p w14:paraId="5BCFB855" w14:textId="01BDB7FB" w:rsidR="00434FDE" w:rsidRPr="00AF30F7" w:rsidRDefault="00434FDE" w:rsidP="00B80972">
            <w:pPr>
              <w:rPr>
                <w:sz w:val="22"/>
              </w:rPr>
            </w:pPr>
            <w:r>
              <w:rPr>
                <w:rFonts w:hint="eastAsia"/>
                <w:sz w:val="22"/>
              </w:rPr>
              <w:t>发单用户</w:t>
            </w:r>
          </w:p>
        </w:tc>
        <w:tc>
          <w:tcPr>
            <w:tcW w:w="2765" w:type="dxa"/>
          </w:tcPr>
          <w:p w14:paraId="4ADF75B0" w14:textId="19467003" w:rsidR="00434FDE" w:rsidRDefault="00434FDE" w:rsidP="00B80972">
            <w:r>
              <w:rPr>
                <w:rFonts w:hint="eastAsia"/>
              </w:rPr>
              <w:t>发布订单</w:t>
            </w:r>
          </w:p>
        </w:tc>
        <w:tc>
          <w:tcPr>
            <w:tcW w:w="2766" w:type="dxa"/>
            <w:vMerge w:val="restart"/>
          </w:tcPr>
          <w:p w14:paraId="79B2AE7C" w14:textId="6774FEB9" w:rsidR="00434FDE" w:rsidRPr="00AF30F7" w:rsidRDefault="00434FDE" w:rsidP="00B80972">
            <w:pPr>
              <w:rPr>
                <w:sz w:val="22"/>
              </w:rPr>
            </w:pPr>
            <w:r>
              <w:rPr>
                <w:rFonts w:hint="eastAsia"/>
                <w:sz w:val="22"/>
              </w:rPr>
              <w:t>比普通用户更高一级权限</w:t>
            </w:r>
          </w:p>
        </w:tc>
      </w:tr>
      <w:tr w:rsidR="00434FDE" w:rsidRPr="00AF30F7" w14:paraId="54991303" w14:textId="77777777" w:rsidTr="00A87C02">
        <w:tc>
          <w:tcPr>
            <w:tcW w:w="2765" w:type="dxa"/>
            <w:vMerge/>
          </w:tcPr>
          <w:p w14:paraId="35EAB173" w14:textId="77777777" w:rsidR="00434FDE" w:rsidRDefault="00434FDE" w:rsidP="00B80972">
            <w:pPr>
              <w:rPr>
                <w:sz w:val="22"/>
              </w:rPr>
            </w:pPr>
          </w:p>
        </w:tc>
        <w:tc>
          <w:tcPr>
            <w:tcW w:w="2765" w:type="dxa"/>
          </w:tcPr>
          <w:p w14:paraId="07A6537C" w14:textId="0F7B4FBB" w:rsidR="00434FDE" w:rsidRDefault="00434FDE" w:rsidP="00B80972">
            <w:r>
              <w:rPr>
                <w:rFonts w:hint="eastAsia"/>
              </w:rPr>
              <w:t>管理订单</w:t>
            </w:r>
          </w:p>
        </w:tc>
        <w:tc>
          <w:tcPr>
            <w:tcW w:w="2766" w:type="dxa"/>
            <w:vMerge/>
          </w:tcPr>
          <w:p w14:paraId="12DD7332" w14:textId="77777777" w:rsidR="00434FDE" w:rsidRPr="00AF30F7" w:rsidRDefault="00434FDE" w:rsidP="00B80972">
            <w:pPr>
              <w:rPr>
                <w:sz w:val="22"/>
              </w:rPr>
            </w:pPr>
          </w:p>
        </w:tc>
      </w:tr>
      <w:tr w:rsidR="00434FDE" w:rsidRPr="00AF30F7" w14:paraId="7A0634D5" w14:textId="77777777" w:rsidTr="00A87C02">
        <w:tc>
          <w:tcPr>
            <w:tcW w:w="2765" w:type="dxa"/>
            <w:vMerge/>
          </w:tcPr>
          <w:p w14:paraId="5013199F" w14:textId="77777777" w:rsidR="00434FDE" w:rsidRDefault="00434FDE" w:rsidP="00B80972">
            <w:pPr>
              <w:rPr>
                <w:sz w:val="22"/>
              </w:rPr>
            </w:pPr>
          </w:p>
        </w:tc>
        <w:tc>
          <w:tcPr>
            <w:tcW w:w="2765" w:type="dxa"/>
          </w:tcPr>
          <w:p w14:paraId="07CAC4A1" w14:textId="5B25CE15" w:rsidR="00434FDE" w:rsidRDefault="00434FDE" w:rsidP="00B80972">
            <w:r>
              <w:rPr>
                <w:rFonts w:hint="eastAsia"/>
              </w:rPr>
              <w:t>聊天系统</w:t>
            </w:r>
          </w:p>
        </w:tc>
        <w:tc>
          <w:tcPr>
            <w:tcW w:w="2766" w:type="dxa"/>
            <w:vMerge/>
          </w:tcPr>
          <w:p w14:paraId="08E5FC21" w14:textId="77777777" w:rsidR="00434FDE" w:rsidRPr="00AF30F7" w:rsidRDefault="00434FDE" w:rsidP="00B80972">
            <w:pPr>
              <w:rPr>
                <w:sz w:val="22"/>
              </w:rPr>
            </w:pPr>
          </w:p>
        </w:tc>
      </w:tr>
      <w:tr w:rsidR="00434FDE" w:rsidRPr="00AF30F7" w14:paraId="7B7B40E8" w14:textId="77777777" w:rsidTr="00A87C02">
        <w:tc>
          <w:tcPr>
            <w:tcW w:w="2765" w:type="dxa"/>
            <w:vMerge/>
          </w:tcPr>
          <w:p w14:paraId="22C91342" w14:textId="77777777" w:rsidR="00434FDE" w:rsidRDefault="00434FDE" w:rsidP="00B80972">
            <w:pPr>
              <w:rPr>
                <w:sz w:val="22"/>
              </w:rPr>
            </w:pPr>
          </w:p>
        </w:tc>
        <w:tc>
          <w:tcPr>
            <w:tcW w:w="2765" w:type="dxa"/>
          </w:tcPr>
          <w:p w14:paraId="16F48606" w14:textId="4275F858" w:rsidR="00434FDE" w:rsidRDefault="00434FDE" w:rsidP="00B80972">
            <w:r>
              <w:rPr>
                <w:rFonts w:hint="eastAsia"/>
              </w:rPr>
              <w:t>评分系统</w:t>
            </w:r>
          </w:p>
        </w:tc>
        <w:tc>
          <w:tcPr>
            <w:tcW w:w="2766" w:type="dxa"/>
            <w:vMerge/>
          </w:tcPr>
          <w:p w14:paraId="3DC64CC0" w14:textId="77777777" w:rsidR="00434FDE" w:rsidRPr="00AF30F7" w:rsidRDefault="00434FDE" w:rsidP="00B80972">
            <w:pPr>
              <w:rPr>
                <w:sz w:val="22"/>
              </w:rPr>
            </w:pPr>
          </w:p>
        </w:tc>
      </w:tr>
      <w:tr w:rsidR="00434FDE" w:rsidRPr="00AF30F7" w14:paraId="6A47B847" w14:textId="77777777" w:rsidTr="00A87C02">
        <w:tc>
          <w:tcPr>
            <w:tcW w:w="2765" w:type="dxa"/>
            <w:vMerge/>
          </w:tcPr>
          <w:p w14:paraId="4601A601" w14:textId="77777777" w:rsidR="00434FDE" w:rsidRDefault="00434FDE" w:rsidP="00B80972">
            <w:pPr>
              <w:rPr>
                <w:sz w:val="22"/>
              </w:rPr>
            </w:pPr>
          </w:p>
        </w:tc>
        <w:tc>
          <w:tcPr>
            <w:tcW w:w="2765" w:type="dxa"/>
          </w:tcPr>
          <w:p w14:paraId="484A4F2D" w14:textId="5C757540" w:rsidR="00434FDE" w:rsidRDefault="00434FDE" w:rsidP="00B80972">
            <w:r>
              <w:rPr>
                <w:rFonts w:hint="eastAsia"/>
              </w:rPr>
              <w:t>好友系统</w:t>
            </w:r>
          </w:p>
        </w:tc>
        <w:tc>
          <w:tcPr>
            <w:tcW w:w="2766" w:type="dxa"/>
            <w:vMerge/>
          </w:tcPr>
          <w:p w14:paraId="65CC50E1" w14:textId="77777777" w:rsidR="00434FDE" w:rsidRPr="00AF30F7" w:rsidRDefault="00434FDE" w:rsidP="00B80972">
            <w:pPr>
              <w:rPr>
                <w:sz w:val="22"/>
              </w:rPr>
            </w:pPr>
          </w:p>
        </w:tc>
      </w:tr>
      <w:tr w:rsidR="0008718C" w:rsidRPr="00AF30F7" w14:paraId="4111AB89" w14:textId="77777777" w:rsidTr="00A87C02">
        <w:tc>
          <w:tcPr>
            <w:tcW w:w="2765" w:type="dxa"/>
          </w:tcPr>
          <w:p w14:paraId="77C0CCC2" w14:textId="0EFE15D0" w:rsidR="0008718C" w:rsidRDefault="0008718C" w:rsidP="00B80972">
            <w:pPr>
              <w:rPr>
                <w:sz w:val="22"/>
              </w:rPr>
            </w:pPr>
            <w:r>
              <w:rPr>
                <w:rFonts w:hint="eastAsia"/>
                <w:sz w:val="22"/>
              </w:rPr>
              <w:t>接单用户</w:t>
            </w:r>
          </w:p>
        </w:tc>
        <w:tc>
          <w:tcPr>
            <w:tcW w:w="2765" w:type="dxa"/>
          </w:tcPr>
          <w:p w14:paraId="3A7C36B2" w14:textId="449785E3" w:rsidR="0008718C" w:rsidRDefault="0008718C" w:rsidP="00B80972">
            <w:r>
              <w:rPr>
                <w:rFonts w:hint="eastAsia"/>
              </w:rPr>
              <w:t>接受订单</w:t>
            </w:r>
          </w:p>
        </w:tc>
        <w:tc>
          <w:tcPr>
            <w:tcW w:w="2766" w:type="dxa"/>
          </w:tcPr>
          <w:p w14:paraId="4A4B2D32" w14:textId="3DF355EB" w:rsidR="0008718C" w:rsidRPr="00AF30F7" w:rsidRDefault="00434FDE" w:rsidP="00B80972">
            <w:pPr>
              <w:rPr>
                <w:sz w:val="22"/>
              </w:rPr>
            </w:pPr>
            <w:r>
              <w:rPr>
                <w:rFonts w:hint="eastAsia"/>
                <w:sz w:val="22"/>
              </w:rPr>
              <w:t>基本获得全部权限</w:t>
            </w:r>
          </w:p>
        </w:tc>
      </w:tr>
      <w:tr w:rsidR="00ED2043" w:rsidRPr="00AF30F7" w14:paraId="07802BA2" w14:textId="77777777" w:rsidTr="00A87C02">
        <w:tc>
          <w:tcPr>
            <w:tcW w:w="2765" w:type="dxa"/>
          </w:tcPr>
          <w:p w14:paraId="162E2B90" w14:textId="0EE50798" w:rsidR="00ED2043" w:rsidRDefault="00ED2043" w:rsidP="00B80972">
            <w:pPr>
              <w:rPr>
                <w:sz w:val="22"/>
              </w:rPr>
            </w:pPr>
            <w:r>
              <w:rPr>
                <w:rFonts w:hint="eastAsia"/>
                <w:sz w:val="22"/>
              </w:rPr>
              <w:t>系统管理员</w:t>
            </w:r>
          </w:p>
        </w:tc>
        <w:tc>
          <w:tcPr>
            <w:tcW w:w="2765" w:type="dxa"/>
          </w:tcPr>
          <w:p w14:paraId="0449E3F2" w14:textId="71984EF2" w:rsidR="00ED2043" w:rsidRDefault="00ED2043" w:rsidP="00B80972">
            <w:r>
              <w:rPr>
                <w:rFonts w:hint="eastAsia"/>
              </w:rPr>
              <w:t>信息审核</w:t>
            </w:r>
          </w:p>
        </w:tc>
        <w:tc>
          <w:tcPr>
            <w:tcW w:w="2766" w:type="dxa"/>
            <w:vMerge w:val="restart"/>
          </w:tcPr>
          <w:p w14:paraId="21BA69F9" w14:textId="1987B768" w:rsidR="00ED2043" w:rsidRDefault="00ED2043" w:rsidP="00B80972">
            <w:pPr>
              <w:rPr>
                <w:sz w:val="22"/>
              </w:rPr>
            </w:pPr>
            <w:r>
              <w:rPr>
                <w:rFonts w:hint="eastAsia"/>
                <w:sz w:val="22"/>
              </w:rPr>
              <w:t>后台管理员权限</w:t>
            </w:r>
          </w:p>
        </w:tc>
      </w:tr>
      <w:tr w:rsidR="00ED2043" w:rsidRPr="00AF30F7" w14:paraId="1A80C25C" w14:textId="77777777" w:rsidTr="00A87C02">
        <w:tc>
          <w:tcPr>
            <w:tcW w:w="2765" w:type="dxa"/>
          </w:tcPr>
          <w:p w14:paraId="29B07685" w14:textId="77777777" w:rsidR="00ED2043" w:rsidRDefault="00ED2043" w:rsidP="00B80972">
            <w:pPr>
              <w:rPr>
                <w:sz w:val="22"/>
              </w:rPr>
            </w:pPr>
          </w:p>
        </w:tc>
        <w:tc>
          <w:tcPr>
            <w:tcW w:w="2765" w:type="dxa"/>
          </w:tcPr>
          <w:p w14:paraId="71BF9046" w14:textId="41DA6F07" w:rsidR="00ED2043" w:rsidRDefault="00ED2043" w:rsidP="00B80972">
            <w:r>
              <w:rPr>
                <w:rFonts w:hint="eastAsia"/>
              </w:rPr>
              <w:t>查看数据</w:t>
            </w:r>
          </w:p>
        </w:tc>
        <w:tc>
          <w:tcPr>
            <w:tcW w:w="2766" w:type="dxa"/>
            <w:vMerge/>
          </w:tcPr>
          <w:p w14:paraId="5D0EC3F7" w14:textId="77777777" w:rsidR="00ED2043" w:rsidRDefault="00ED2043" w:rsidP="00B80972">
            <w:pPr>
              <w:rPr>
                <w:sz w:val="22"/>
              </w:rPr>
            </w:pPr>
          </w:p>
        </w:tc>
      </w:tr>
      <w:tr w:rsidR="00ED2043" w:rsidRPr="00AF30F7" w14:paraId="0DB712FF" w14:textId="77777777" w:rsidTr="00A87C02">
        <w:tc>
          <w:tcPr>
            <w:tcW w:w="2765" w:type="dxa"/>
          </w:tcPr>
          <w:p w14:paraId="66A7C4B9" w14:textId="77777777" w:rsidR="00ED2043" w:rsidRDefault="00ED2043" w:rsidP="00B80972">
            <w:pPr>
              <w:rPr>
                <w:sz w:val="22"/>
              </w:rPr>
            </w:pPr>
          </w:p>
        </w:tc>
        <w:tc>
          <w:tcPr>
            <w:tcW w:w="2765" w:type="dxa"/>
          </w:tcPr>
          <w:p w14:paraId="4D32D655" w14:textId="648A42C5" w:rsidR="00ED2043" w:rsidRDefault="00ED2043" w:rsidP="00B80972">
            <w:r>
              <w:rPr>
                <w:rFonts w:hint="eastAsia"/>
              </w:rPr>
              <w:t>管理用户</w:t>
            </w:r>
          </w:p>
        </w:tc>
        <w:tc>
          <w:tcPr>
            <w:tcW w:w="2766" w:type="dxa"/>
            <w:vMerge/>
          </w:tcPr>
          <w:p w14:paraId="32554EA6" w14:textId="77777777" w:rsidR="00ED2043" w:rsidRDefault="00ED2043" w:rsidP="00B80972">
            <w:pPr>
              <w:rPr>
                <w:sz w:val="22"/>
              </w:rPr>
            </w:pPr>
          </w:p>
        </w:tc>
      </w:tr>
    </w:tbl>
    <w:p w14:paraId="2C789E5B" w14:textId="77777777" w:rsidR="00EA3824" w:rsidRPr="00EA3824" w:rsidRDefault="00EA3824" w:rsidP="00EA3824"/>
    <w:p w14:paraId="53BAEB0E" w14:textId="2B91D102" w:rsidR="00F60223" w:rsidRDefault="009E0F2F" w:rsidP="009E0F2F">
      <w:pPr>
        <w:pStyle w:val="1"/>
      </w:pPr>
      <w:bookmarkStart w:id="21" w:name="_Toc532217490"/>
      <w:r>
        <w:rPr>
          <w:rFonts w:hint="eastAsia"/>
        </w:rPr>
        <w:lastRenderedPageBreak/>
        <w:t>4</w:t>
      </w:r>
      <w:r>
        <w:t>.</w:t>
      </w:r>
      <w:r>
        <w:rPr>
          <w:rFonts w:hint="eastAsia"/>
        </w:rPr>
        <w:t>产品设计</w:t>
      </w:r>
      <w:bookmarkEnd w:id="21"/>
    </w:p>
    <w:p w14:paraId="58F3D964" w14:textId="3C21F4B2" w:rsidR="007A2B4A" w:rsidRDefault="00336E98" w:rsidP="003F769D">
      <w:pPr>
        <w:pStyle w:val="2"/>
      </w:pPr>
      <w:bookmarkStart w:id="22" w:name="_Toc532217491"/>
      <w:r>
        <w:rPr>
          <w:rFonts w:hint="eastAsia"/>
        </w:rPr>
        <w:t>4</w:t>
      </w:r>
      <w:r>
        <w:t>.</w:t>
      </w:r>
      <w:r w:rsidR="00341982">
        <w:t>1</w:t>
      </w:r>
      <w:r w:rsidR="00F10E6B">
        <w:rPr>
          <w:rFonts w:hint="eastAsia"/>
        </w:rPr>
        <w:t>界面</w:t>
      </w:r>
      <w:r>
        <w:rPr>
          <w:rFonts w:hint="eastAsia"/>
        </w:rPr>
        <w:t>功能需求说明</w:t>
      </w:r>
      <w:bookmarkEnd w:id="22"/>
    </w:p>
    <w:p w14:paraId="22CD1FD1" w14:textId="2A910403" w:rsidR="00980E35" w:rsidRDefault="00980E35" w:rsidP="003F769D">
      <w:pPr>
        <w:pStyle w:val="3"/>
      </w:pPr>
      <w:bookmarkStart w:id="23" w:name="_Toc532217492"/>
      <w:r>
        <w:rPr>
          <w:rFonts w:hint="eastAsia"/>
        </w:rPr>
        <w:t>4</w:t>
      </w:r>
      <w:r>
        <w:t>.</w:t>
      </w:r>
      <w:r w:rsidR="00341982">
        <w:t>1</w:t>
      </w:r>
      <w:r>
        <w:t>.1</w:t>
      </w:r>
      <w:r>
        <w:rPr>
          <w:rFonts w:hint="eastAsia"/>
        </w:rPr>
        <w:t>登录界面</w:t>
      </w:r>
      <w:bookmarkEnd w:id="23"/>
    </w:p>
    <w:p w14:paraId="543806A6" w14:textId="1B9EC8E6" w:rsidR="006A79C5" w:rsidRDefault="00427D05" w:rsidP="006A79C5">
      <w:r>
        <w:rPr>
          <w:noProof/>
        </w:rPr>
        <w:drawing>
          <wp:inline distT="0" distB="0" distL="0" distR="0" wp14:anchorId="6316215C" wp14:editId="5F6B6AFA">
            <wp:extent cx="2712720" cy="4818113"/>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936" cy="4827377"/>
                    </a:xfrm>
                    <a:prstGeom prst="rect">
                      <a:avLst/>
                    </a:prstGeom>
                    <a:noFill/>
                    <a:ln>
                      <a:noFill/>
                    </a:ln>
                  </pic:spPr>
                </pic:pic>
              </a:graphicData>
            </a:graphic>
          </wp:inline>
        </w:drawing>
      </w:r>
    </w:p>
    <w:p w14:paraId="2E5E4BFC" w14:textId="19AADF9D" w:rsidR="00427D05" w:rsidRPr="00427D05" w:rsidRDefault="00427D05" w:rsidP="00427D05">
      <w:r w:rsidRPr="00427D05">
        <w:rPr>
          <w:rFonts w:hint="eastAsia"/>
          <w:b/>
          <w:bCs/>
        </w:rPr>
        <w:t>用户场景</w:t>
      </w:r>
      <w:r w:rsidRPr="00427D05">
        <w:rPr>
          <w:rFonts w:hint="eastAsia"/>
        </w:rPr>
        <w:t>：用户</w:t>
      </w:r>
      <w:r w:rsidR="004218E8">
        <w:rPr>
          <w:rFonts w:hint="eastAsia"/>
        </w:rPr>
        <w:t>使用</w:t>
      </w:r>
      <w:proofErr w:type="gramStart"/>
      <w:r w:rsidR="004218E8">
        <w:rPr>
          <w:rFonts w:hint="eastAsia"/>
        </w:rPr>
        <w:t>代跑侠时</w:t>
      </w:r>
      <w:proofErr w:type="gramEnd"/>
      <w:r w:rsidR="004218E8">
        <w:rPr>
          <w:rFonts w:hint="eastAsia"/>
        </w:rPr>
        <w:t>进入的第一个页面</w:t>
      </w:r>
    </w:p>
    <w:p w14:paraId="7295D4D1" w14:textId="4110DE05" w:rsidR="00427D05" w:rsidRPr="00427D05" w:rsidRDefault="00427D05" w:rsidP="00427D05">
      <w:r w:rsidRPr="00427D05">
        <w:rPr>
          <w:rFonts w:hint="eastAsia"/>
          <w:b/>
          <w:bCs/>
        </w:rPr>
        <w:t>功能描述</w:t>
      </w:r>
      <w:r w:rsidRPr="00427D05">
        <w:rPr>
          <w:rFonts w:hint="eastAsia"/>
        </w:rPr>
        <w:t>：</w:t>
      </w:r>
      <w:r w:rsidR="00B24CA5">
        <w:rPr>
          <w:rFonts w:hint="eastAsia"/>
        </w:rPr>
        <w:t>邮箱或账号</w:t>
      </w:r>
      <w:r w:rsidRPr="00427D05">
        <w:rPr>
          <w:rFonts w:hint="eastAsia"/>
        </w:rPr>
        <w:t>登录、</w:t>
      </w:r>
      <w:r w:rsidR="00B24CA5">
        <w:rPr>
          <w:rFonts w:hint="eastAsia"/>
        </w:rPr>
        <w:t>QQ</w:t>
      </w:r>
      <w:r w:rsidRPr="00427D05">
        <w:rPr>
          <w:rFonts w:hint="eastAsia"/>
        </w:rPr>
        <w:t>快捷登录、</w:t>
      </w:r>
      <w:proofErr w:type="gramStart"/>
      <w:r w:rsidR="00B24CA5">
        <w:rPr>
          <w:rFonts w:hint="eastAsia"/>
        </w:rPr>
        <w:t>微信</w:t>
      </w:r>
      <w:r w:rsidRPr="00427D05">
        <w:rPr>
          <w:rFonts w:hint="eastAsia"/>
        </w:rPr>
        <w:t>登录</w:t>
      </w:r>
      <w:proofErr w:type="gramEnd"/>
      <w:r w:rsidRPr="00427D05">
        <w:rPr>
          <w:rFonts w:hint="eastAsia"/>
        </w:rPr>
        <w:t>。</w:t>
      </w:r>
    </w:p>
    <w:p w14:paraId="791240B2" w14:textId="77777777" w:rsidR="00427D05" w:rsidRPr="00427D05" w:rsidRDefault="00427D05" w:rsidP="00427D05">
      <w:r w:rsidRPr="00427D05">
        <w:rPr>
          <w:rFonts w:hint="eastAsia"/>
          <w:b/>
          <w:bCs/>
        </w:rPr>
        <w:t>优先级</w:t>
      </w:r>
      <w:r w:rsidRPr="00427D05">
        <w:rPr>
          <w:rFonts w:hint="eastAsia"/>
        </w:rPr>
        <w:t>：高。</w:t>
      </w:r>
    </w:p>
    <w:p w14:paraId="4C48E6B9" w14:textId="4C214AC5" w:rsidR="00427D05" w:rsidRPr="00427D05" w:rsidRDefault="00427D05" w:rsidP="00427D05">
      <w:r w:rsidRPr="00427D05">
        <w:rPr>
          <w:rFonts w:hint="eastAsia"/>
          <w:b/>
          <w:bCs/>
        </w:rPr>
        <w:t>输入/前置条件</w:t>
      </w:r>
      <w:r w:rsidRPr="00427D05">
        <w:rPr>
          <w:rFonts w:hint="eastAsia"/>
        </w:rPr>
        <w:t>：</w:t>
      </w:r>
      <w:r w:rsidR="00CC1DAD">
        <w:rPr>
          <w:rFonts w:hint="eastAsia"/>
        </w:rPr>
        <w:t>打开</w:t>
      </w:r>
      <w:proofErr w:type="gramStart"/>
      <w:r w:rsidR="00CC1DAD">
        <w:rPr>
          <w:rFonts w:hint="eastAsia"/>
        </w:rPr>
        <w:t>代跑侠后</w:t>
      </w:r>
      <w:proofErr w:type="gramEnd"/>
      <w:r w:rsidR="00CC1DAD">
        <w:rPr>
          <w:rFonts w:hint="eastAsia"/>
        </w:rPr>
        <w:t>进入的第一个页面</w:t>
      </w:r>
    </w:p>
    <w:p w14:paraId="23C81D01" w14:textId="77777777" w:rsidR="00427D05" w:rsidRPr="00427D05" w:rsidRDefault="00427D05" w:rsidP="00427D05">
      <w:r w:rsidRPr="00427D05">
        <w:rPr>
          <w:rFonts w:hint="eastAsia"/>
          <w:b/>
          <w:bCs/>
        </w:rPr>
        <w:t>页面逻辑</w:t>
      </w:r>
      <w:r w:rsidRPr="00427D05">
        <w:rPr>
          <w:rFonts w:hint="eastAsia"/>
        </w:rPr>
        <w:t>：</w:t>
      </w:r>
    </w:p>
    <w:p w14:paraId="7DB255E2" w14:textId="2A13FA53" w:rsidR="00427D05" w:rsidRPr="00427D05" w:rsidRDefault="00427D05" w:rsidP="00427D05">
      <w:pPr>
        <w:numPr>
          <w:ilvl w:val="0"/>
          <w:numId w:val="20"/>
        </w:numPr>
      </w:pPr>
      <w:r w:rsidRPr="00427D05">
        <w:rPr>
          <w:rFonts w:hint="eastAsia"/>
        </w:rPr>
        <w:t>点击</w:t>
      </w:r>
      <w:r w:rsidR="00C42D14">
        <w:rPr>
          <w:rFonts w:hint="eastAsia"/>
        </w:rPr>
        <w:t>忘记密码</w:t>
      </w:r>
      <w:r w:rsidRPr="00427D05">
        <w:rPr>
          <w:rFonts w:hint="eastAsia"/>
        </w:rPr>
        <w:t>可</w:t>
      </w:r>
      <w:r w:rsidR="00C42D14">
        <w:rPr>
          <w:rFonts w:hint="eastAsia"/>
        </w:rPr>
        <w:t>找回密码</w:t>
      </w:r>
      <w:r w:rsidRPr="00427D05">
        <w:rPr>
          <w:rFonts w:hint="eastAsia"/>
        </w:rPr>
        <w:t>；</w:t>
      </w:r>
    </w:p>
    <w:p w14:paraId="3D95AF92" w14:textId="6FEE6651" w:rsidR="00427D05" w:rsidRPr="00427D05" w:rsidRDefault="00427D05" w:rsidP="00427D05">
      <w:pPr>
        <w:numPr>
          <w:ilvl w:val="0"/>
          <w:numId w:val="20"/>
        </w:numPr>
      </w:pPr>
      <w:r w:rsidRPr="00427D05">
        <w:rPr>
          <w:rFonts w:hint="eastAsia"/>
        </w:rPr>
        <w:t>可选择</w:t>
      </w:r>
      <w:r w:rsidR="00057EDE">
        <w:rPr>
          <w:rFonts w:hint="eastAsia"/>
        </w:rPr>
        <w:t>QQ</w:t>
      </w:r>
      <w:proofErr w:type="gramStart"/>
      <w:r w:rsidR="00057EDE">
        <w:rPr>
          <w:rFonts w:hint="eastAsia"/>
        </w:rPr>
        <w:t>微信</w:t>
      </w:r>
      <w:r w:rsidRPr="00427D05">
        <w:rPr>
          <w:rFonts w:hint="eastAsia"/>
        </w:rPr>
        <w:t>快捷</w:t>
      </w:r>
      <w:proofErr w:type="gramEnd"/>
      <w:r w:rsidRPr="00427D05">
        <w:rPr>
          <w:rFonts w:hint="eastAsia"/>
        </w:rPr>
        <w:t>登录；</w:t>
      </w:r>
    </w:p>
    <w:p w14:paraId="327D403E" w14:textId="77777777" w:rsidR="00427D05" w:rsidRPr="00427D05" w:rsidRDefault="00427D05" w:rsidP="00427D05">
      <w:pPr>
        <w:numPr>
          <w:ilvl w:val="0"/>
          <w:numId w:val="20"/>
        </w:numPr>
      </w:pPr>
      <w:r w:rsidRPr="00427D05">
        <w:rPr>
          <w:rFonts w:hint="eastAsia"/>
        </w:rPr>
        <w:t>该页面是禁止用户使用截</w:t>
      </w:r>
      <w:proofErr w:type="gramStart"/>
      <w:r w:rsidRPr="00427D05">
        <w:rPr>
          <w:rFonts w:hint="eastAsia"/>
        </w:rPr>
        <w:t>屏功能</w:t>
      </w:r>
      <w:proofErr w:type="gramEnd"/>
      <w:r w:rsidRPr="00427D05">
        <w:rPr>
          <w:rFonts w:hint="eastAsia"/>
        </w:rPr>
        <w:t>的；</w:t>
      </w:r>
    </w:p>
    <w:p w14:paraId="0A1659F3" w14:textId="77777777" w:rsidR="00427D05" w:rsidRPr="00427D05" w:rsidRDefault="00427D05" w:rsidP="00427D05">
      <w:pPr>
        <w:numPr>
          <w:ilvl w:val="0"/>
          <w:numId w:val="20"/>
        </w:numPr>
      </w:pPr>
      <w:r w:rsidRPr="00427D05">
        <w:rPr>
          <w:rFonts w:hint="eastAsia"/>
        </w:rPr>
        <w:t>该页面可以进行新账号的注册。</w:t>
      </w:r>
    </w:p>
    <w:p w14:paraId="258FB3D1" w14:textId="5BB0AF16" w:rsidR="00D775A3" w:rsidRDefault="00D775A3" w:rsidP="00D775A3">
      <w:pPr>
        <w:pStyle w:val="3"/>
      </w:pPr>
      <w:bookmarkStart w:id="24" w:name="_Toc532217493"/>
      <w:r>
        <w:rPr>
          <w:rFonts w:hint="eastAsia"/>
        </w:rPr>
        <w:lastRenderedPageBreak/>
        <w:t>4</w:t>
      </w:r>
      <w:r>
        <w:t>.</w:t>
      </w:r>
      <w:r w:rsidR="00341982">
        <w:t>1</w:t>
      </w:r>
      <w:r>
        <w:t>.2</w:t>
      </w:r>
      <w:r w:rsidR="00C40908">
        <w:rPr>
          <w:rFonts w:hint="eastAsia"/>
        </w:rPr>
        <w:t>首页</w:t>
      </w:r>
      <w:bookmarkEnd w:id="24"/>
    </w:p>
    <w:p w14:paraId="63588B31" w14:textId="4C0BD3A3" w:rsidR="005073C4" w:rsidRPr="005073C4" w:rsidRDefault="005073C4" w:rsidP="005073C4">
      <w:pPr>
        <w:widowControl/>
        <w:jc w:val="left"/>
        <w:rPr>
          <w:rFonts w:ascii="宋体" w:eastAsia="宋体" w:hAnsi="宋体" w:cs="宋体"/>
          <w:kern w:val="0"/>
          <w:sz w:val="24"/>
          <w:szCs w:val="24"/>
        </w:rPr>
      </w:pPr>
      <w:r w:rsidRPr="005073C4">
        <w:rPr>
          <w:rFonts w:ascii="宋体" w:eastAsia="宋体" w:hAnsi="宋体" w:cs="宋体"/>
          <w:noProof/>
          <w:kern w:val="0"/>
          <w:sz w:val="24"/>
          <w:szCs w:val="24"/>
        </w:rPr>
        <w:drawing>
          <wp:inline distT="0" distB="0" distL="0" distR="0" wp14:anchorId="744A5980" wp14:editId="32803870">
            <wp:extent cx="2979420" cy="5622955"/>
            <wp:effectExtent l="0" t="0" r="0" b="0"/>
            <wp:docPr id="3" name="图片 3" descr="C:\Users\53090\Documents\Tencent Files\530902887\Image\C2C\7J@9C@E3__V5)7ON66JG@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3090\Documents\Tencent Files\530902887\Image\C2C\7J@9C@E3__V5)7ON66JG@S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4052" cy="5631696"/>
                    </a:xfrm>
                    <a:prstGeom prst="rect">
                      <a:avLst/>
                    </a:prstGeom>
                    <a:noFill/>
                    <a:ln>
                      <a:noFill/>
                    </a:ln>
                  </pic:spPr>
                </pic:pic>
              </a:graphicData>
            </a:graphic>
          </wp:inline>
        </w:drawing>
      </w:r>
    </w:p>
    <w:p w14:paraId="14F2297A" w14:textId="47D23511" w:rsidR="00D775A3" w:rsidRDefault="00D775A3" w:rsidP="00D775A3"/>
    <w:p w14:paraId="292DEAEA" w14:textId="71158C08" w:rsidR="00D775A3" w:rsidRPr="00427D05" w:rsidRDefault="00D775A3" w:rsidP="00D775A3">
      <w:r w:rsidRPr="00427D05">
        <w:rPr>
          <w:rFonts w:hint="eastAsia"/>
          <w:b/>
          <w:bCs/>
        </w:rPr>
        <w:t>用户场景</w:t>
      </w:r>
      <w:r w:rsidRPr="00427D05">
        <w:rPr>
          <w:rFonts w:hint="eastAsia"/>
        </w:rPr>
        <w:t>：</w:t>
      </w:r>
      <w:r w:rsidR="009B2FCA">
        <w:rPr>
          <w:rFonts w:hint="eastAsia"/>
        </w:rPr>
        <w:t>用户登录后第一个展示的页面</w:t>
      </w:r>
    </w:p>
    <w:p w14:paraId="6199D252" w14:textId="0FC87C8E" w:rsidR="00D775A3" w:rsidRPr="00427D05" w:rsidRDefault="00D775A3" w:rsidP="00D775A3">
      <w:r w:rsidRPr="00427D05">
        <w:rPr>
          <w:rFonts w:hint="eastAsia"/>
          <w:b/>
          <w:bCs/>
        </w:rPr>
        <w:t>功能描述</w:t>
      </w:r>
      <w:r w:rsidRPr="00427D05">
        <w:rPr>
          <w:rFonts w:hint="eastAsia"/>
        </w:rPr>
        <w:t>：</w:t>
      </w:r>
      <w:r w:rsidR="009B2FCA">
        <w:rPr>
          <w:rFonts w:hint="eastAsia"/>
        </w:rPr>
        <w:t>用户查看订单简略信息以及各个功能跳转的地方</w:t>
      </w:r>
    </w:p>
    <w:p w14:paraId="65268049" w14:textId="77777777" w:rsidR="00D775A3" w:rsidRPr="00427D05" w:rsidRDefault="00D775A3" w:rsidP="00D775A3">
      <w:r w:rsidRPr="00427D05">
        <w:rPr>
          <w:rFonts w:hint="eastAsia"/>
          <w:b/>
          <w:bCs/>
        </w:rPr>
        <w:t>优先级</w:t>
      </w:r>
      <w:r w:rsidRPr="00427D05">
        <w:rPr>
          <w:rFonts w:hint="eastAsia"/>
        </w:rPr>
        <w:t>：高。</w:t>
      </w:r>
    </w:p>
    <w:p w14:paraId="11144AF6" w14:textId="3184D643" w:rsidR="00D775A3" w:rsidRPr="00427D05" w:rsidRDefault="00D775A3" w:rsidP="00D775A3">
      <w:r w:rsidRPr="00427D05">
        <w:rPr>
          <w:rFonts w:hint="eastAsia"/>
          <w:b/>
          <w:bCs/>
        </w:rPr>
        <w:t>输入/前置条件</w:t>
      </w:r>
      <w:r w:rsidRPr="00427D05">
        <w:rPr>
          <w:rFonts w:hint="eastAsia"/>
        </w:rPr>
        <w:t>：</w:t>
      </w:r>
      <w:r w:rsidR="00716189">
        <w:rPr>
          <w:rFonts w:hint="eastAsia"/>
        </w:rPr>
        <w:t>登录后</w:t>
      </w:r>
      <w:r>
        <w:rPr>
          <w:rFonts w:hint="eastAsia"/>
        </w:rPr>
        <w:t>进入的第一个页面</w:t>
      </w:r>
    </w:p>
    <w:p w14:paraId="528C7C0F" w14:textId="3A25C893" w:rsidR="00D775A3" w:rsidRDefault="00D775A3" w:rsidP="00D775A3">
      <w:r w:rsidRPr="00427D05">
        <w:rPr>
          <w:rFonts w:hint="eastAsia"/>
          <w:b/>
          <w:bCs/>
        </w:rPr>
        <w:t>页面逻辑</w:t>
      </w:r>
      <w:r w:rsidRPr="00427D05">
        <w:rPr>
          <w:rFonts w:hint="eastAsia"/>
        </w:rPr>
        <w:t>：</w:t>
      </w:r>
    </w:p>
    <w:p w14:paraId="568C7FCD" w14:textId="0853E7A3" w:rsidR="00DD4C52" w:rsidRDefault="00DD4C52" w:rsidP="00CF2D2A">
      <w:pPr>
        <w:pStyle w:val="a9"/>
        <w:numPr>
          <w:ilvl w:val="0"/>
          <w:numId w:val="28"/>
        </w:numPr>
        <w:ind w:firstLineChars="0"/>
      </w:pPr>
      <w:r>
        <w:rPr>
          <w:rFonts w:hint="eastAsia"/>
        </w:rPr>
        <w:t>各个图标可以跳转相应页面</w:t>
      </w:r>
    </w:p>
    <w:p w14:paraId="1A9FB85C" w14:textId="50942B78" w:rsidR="00DD4C52" w:rsidRDefault="00DD4C52" w:rsidP="00CF2D2A">
      <w:pPr>
        <w:pStyle w:val="a9"/>
        <w:numPr>
          <w:ilvl w:val="0"/>
          <w:numId w:val="28"/>
        </w:numPr>
        <w:ind w:firstLineChars="0"/>
      </w:pPr>
      <w:proofErr w:type="gramStart"/>
      <w:r>
        <w:rPr>
          <w:rFonts w:hint="eastAsia"/>
        </w:rPr>
        <w:t>轮播图</w:t>
      </w:r>
      <w:proofErr w:type="gramEnd"/>
      <w:r>
        <w:rPr>
          <w:rFonts w:hint="eastAsia"/>
        </w:rPr>
        <w:t>展示活动信息</w:t>
      </w:r>
    </w:p>
    <w:p w14:paraId="5F547687" w14:textId="019C9B6A" w:rsidR="00DD4C52" w:rsidRDefault="00DD4C52" w:rsidP="00CF2D2A">
      <w:pPr>
        <w:pStyle w:val="a9"/>
        <w:numPr>
          <w:ilvl w:val="0"/>
          <w:numId w:val="28"/>
        </w:numPr>
        <w:ind w:firstLineChars="0"/>
      </w:pPr>
      <w:r>
        <w:rPr>
          <w:rFonts w:hint="eastAsia"/>
        </w:rPr>
        <w:t>我的快递展示订单信息</w:t>
      </w:r>
    </w:p>
    <w:p w14:paraId="7002E55B" w14:textId="77777777" w:rsidR="00DD4C52" w:rsidRPr="00427D05" w:rsidRDefault="00DD4C52" w:rsidP="00D775A3"/>
    <w:p w14:paraId="0E7615F1" w14:textId="5740805C" w:rsidR="002764E9" w:rsidRDefault="002764E9" w:rsidP="002764E9">
      <w:pPr>
        <w:pStyle w:val="3"/>
      </w:pPr>
      <w:bookmarkStart w:id="25" w:name="_Toc532217494"/>
      <w:r>
        <w:rPr>
          <w:rFonts w:hint="eastAsia"/>
        </w:rPr>
        <w:lastRenderedPageBreak/>
        <w:t>4</w:t>
      </w:r>
      <w:r>
        <w:t>.</w:t>
      </w:r>
      <w:r w:rsidR="00341982">
        <w:t>1</w:t>
      </w:r>
      <w:r>
        <w:t>.</w:t>
      </w:r>
      <w:r w:rsidR="00374BB8">
        <w:t>3</w:t>
      </w:r>
      <w:r>
        <w:rPr>
          <w:rFonts w:hint="eastAsia"/>
        </w:rPr>
        <w:t>发单页面</w:t>
      </w:r>
      <w:bookmarkEnd w:id="25"/>
    </w:p>
    <w:p w14:paraId="7D9B00D9" w14:textId="7FAEE74A" w:rsidR="00B776B9" w:rsidRPr="00B776B9" w:rsidRDefault="0090115E" w:rsidP="00B776B9">
      <w:pPr>
        <w:widowControl/>
        <w:jc w:val="left"/>
        <w:rPr>
          <w:rFonts w:ascii="宋体" w:eastAsia="宋体" w:hAnsi="宋体" w:cs="宋体"/>
          <w:kern w:val="0"/>
          <w:sz w:val="24"/>
          <w:szCs w:val="24"/>
        </w:rPr>
      </w:pPr>
      <w:r>
        <w:rPr>
          <w:noProof/>
        </w:rPr>
        <w:drawing>
          <wp:inline distT="0" distB="0" distL="0" distR="0" wp14:anchorId="73EC0814" wp14:editId="40FECD65">
            <wp:extent cx="2019475" cy="5730737"/>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9475" cy="5730737"/>
                    </a:xfrm>
                    <a:prstGeom prst="rect">
                      <a:avLst/>
                    </a:prstGeom>
                  </pic:spPr>
                </pic:pic>
              </a:graphicData>
            </a:graphic>
          </wp:inline>
        </w:drawing>
      </w:r>
    </w:p>
    <w:p w14:paraId="633483C8" w14:textId="77777777" w:rsidR="002764E9" w:rsidRDefault="002764E9" w:rsidP="002764E9"/>
    <w:p w14:paraId="70B08990" w14:textId="12F405B5" w:rsidR="002764E9" w:rsidRPr="00427D05" w:rsidRDefault="002764E9" w:rsidP="002764E9">
      <w:r w:rsidRPr="00427D05">
        <w:rPr>
          <w:rFonts w:hint="eastAsia"/>
          <w:b/>
          <w:bCs/>
        </w:rPr>
        <w:t>用户场景</w:t>
      </w:r>
      <w:r w:rsidRPr="00427D05">
        <w:rPr>
          <w:rFonts w:hint="eastAsia"/>
        </w:rPr>
        <w:t>：</w:t>
      </w:r>
      <w:r w:rsidR="0002345F">
        <w:rPr>
          <w:rFonts w:hint="eastAsia"/>
        </w:rPr>
        <w:t>用户发布订单的地方</w:t>
      </w:r>
    </w:p>
    <w:p w14:paraId="3F9A4775" w14:textId="2608EDA3" w:rsidR="002764E9" w:rsidRPr="00427D05" w:rsidRDefault="002764E9" w:rsidP="002764E9">
      <w:r w:rsidRPr="00427D05">
        <w:rPr>
          <w:rFonts w:hint="eastAsia"/>
          <w:b/>
          <w:bCs/>
        </w:rPr>
        <w:t>功能描述</w:t>
      </w:r>
      <w:r w:rsidRPr="00427D05">
        <w:rPr>
          <w:rFonts w:hint="eastAsia"/>
        </w:rPr>
        <w:t>：</w:t>
      </w:r>
      <w:r w:rsidR="0002345F">
        <w:rPr>
          <w:rFonts w:hint="eastAsia"/>
        </w:rPr>
        <w:t>发布订单</w:t>
      </w:r>
    </w:p>
    <w:p w14:paraId="1CB42DF2" w14:textId="77777777" w:rsidR="002764E9" w:rsidRPr="00427D05" w:rsidRDefault="002764E9" w:rsidP="002764E9">
      <w:r w:rsidRPr="00427D05">
        <w:rPr>
          <w:rFonts w:hint="eastAsia"/>
          <w:b/>
          <w:bCs/>
        </w:rPr>
        <w:t>优先级</w:t>
      </w:r>
      <w:r w:rsidRPr="00427D05">
        <w:rPr>
          <w:rFonts w:hint="eastAsia"/>
        </w:rPr>
        <w:t>：高。</w:t>
      </w:r>
    </w:p>
    <w:p w14:paraId="4753599B" w14:textId="00CA0B9A" w:rsidR="002764E9" w:rsidRPr="00427D05" w:rsidRDefault="002764E9" w:rsidP="002764E9">
      <w:r w:rsidRPr="00427D05">
        <w:rPr>
          <w:rFonts w:hint="eastAsia"/>
          <w:b/>
          <w:bCs/>
        </w:rPr>
        <w:t>输入/前置条件</w:t>
      </w:r>
      <w:r w:rsidRPr="00427D05">
        <w:rPr>
          <w:rFonts w:hint="eastAsia"/>
        </w:rPr>
        <w:t>：</w:t>
      </w:r>
      <w:r w:rsidR="00274064">
        <w:rPr>
          <w:rFonts w:hint="eastAsia"/>
        </w:rPr>
        <w:t>点击导航栏的发单进入或首页找人代取进入</w:t>
      </w:r>
    </w:p>
    <w:p w14:paraId="63A16E17" w14:textId="77777777" w:rsidR="002764E9" w:rsidRPr="00427D05" w:rsidRDefault="002764E9" w:rsidP="002764E9">
      <w:r w:rsidRPr="00427D05">
        <w:rPr>
          <w:rFonts w:hint="eastAsia"/>
          <w:b/>
          <w:bCs/>
        </w:rPr>
        <w:t>页面逻辑</w:t>
      </w:r>
      <w:r w:rsidRPr="00427D05">
        <w:rPr>
          <w:rFonts w:hint="eastAsia"/>
        </w:rPr>
        <w:t>：</w:t>
      </w:r>
    </w:p>
    <w:p w14:paraId="65A0F713" w14:textId="1A6EE446" w:rsidR="002764E9" w:rsidRDefault="0009776E" w:rsidP="002764E9">
      <w:pPr>
        <w:numPr>
          <w:ilvl w:val="0"/>
          <w:numId w:val="20"/>
        </w:numPr>
      </w:pPr>
      <w:r>
        <w:rPr>
          <w:rFonts w:hint="eastAsia"/>
        </w:rPr>
        <w:t>填写相应的订单信息</w:t>
      </w:r>
    </w:p>
    <w:p w14:paraId="2B381B76" w14:textId="2C741143" w:rsidR="0090115E" w:rsidRDefault="0090115E" w:rsidP="002764E9">
      <w:pPr>
        <w:numPr>
          <w:ilvl w:val="0"/>
          <w:numId w:val="20"/>
        </w:numPr>
      </w:pPr>
      <w:r>
        <w:rPr>
          <w:rFonts w:hint="eastAsia"/>
        </w:rPr>
        <w:t>下拉列表选择发单学校及快递站点</w:t>
      </w:r>
    </w:p>
    <w:p w14:paraId="23F0887C" w14:textId="6CDC4F08" w:rsidR="0090115E" w:rsidRDefault="0090115E" w:rsidP="002764E9">
      <w:pPr>
        <w:numPr>
          <w:ilvl w:val="0"/>
          <w:numId w:val="20"/>
        </w:numPr>
      </w:pPr>
      <w:r>
        <w:rPr>
          <w:rFonts w:hint="eastAsia"/>
        </w:rPr>
        <w:t>地图选择送达地点，目的地描述具体地点</w:t>
      </w:r>
    </w:p>
    <w:p w14:paraId="5AD0D4FC" w14:textId="5F2BF813" w:rsidR="0090115E" w:rsidRDefault="0090115E" w:rsidP="002764E9">
      <w:pPr>
        <w:numPr>
          <w:ilvl w:val="0"/>
          <w:numId w:val="20"/>
        </w:numPr>
      </w:pPr>
      <w:r>
        <w:rPr>
          <w:rFonts w:hint="eastAsia"/>
        </w:rPr>
        <w:t>点击加号可上传</w:t>
      </w:r>
      <w:r w:rsidR="00114921">
        <w:rPr>
          <w:rFonts w:hint="eastAsia"/>
        </w:rPr>
        <w:t>快递详细信息图片</w:t>
      </w:r>
    </w:p>
    <w:p w14:paraId="34D8D11C" w14:textId="391187FF" w:rsidR="00114921" w:rsidRDefault="00114921" w:rsidP="002764E9">
      <w:pPr>
        <w:numPr>
          <w:ilvl w:val="0"/>
          <w:numId w:val="20"/>
        </w:numPr>
      </w:pPr>
      <w:r>
        <w:rPr>
          <w:rFonts w:hint="eastAsia"/>
        </w:rPr>
        <w:t>佣金使用纯数字键盘</w:t>
      </w:r>
    </w:p>
    <w:p w14:paraId="0B8ED2F1" w14:textId="1AEF6402" w:rsidR="0009776E" w:rsidRPr="00427D05" w:rsidRDefault="0009776E" w:rsidP="002764E9">
      <w:pPr>
        <w:numPr>
          <w:ilvl w:val="0"/>
          <w:numId w:val="20"/>
        </w:numPr>
      </w:pPr>
      <w:r>
        <w:rPr>
          <w:rFonts w:hint="eastAsia"/>
        </w:rPr>
        <w:t>点击确认发布跳转</w:t>
      </w:r>
      <w:r w:rsidR="0090115E">
        <w:rPr>
          <w:rFonts w:hint="eastAsia"/>
        </w:rPr>
        <w:t>至</w:t>
      </w:r>
      <w:r>
        <w:rPr>
          <w:rFonts w:hint="eastAsia"/>
        </w:rPr>
        <w:t>支付页面</w:t>
      </w:r>
    </w:p>
    <w:p w14:paraId="269ED8CB" w14:textId="06F56035" w:rsidR="00A370F8" w:rsidRDefault="00A370F8" w:rsidP="00A370F8">
      <w:pPr>
        <w:pStyle w:val="3"/>
      </w:pPr>
      <w:bookmarkStart w:id="26" w:name="_Toc532217495"/>
      <w:r>
        <w:rPr>
          <w:rFonts w:hint="eastAsia"/>
        </w:rPr>
        <w:lastRenderedPageBreak/>
        <w:t>4</w:t>
      </w:r>
      <w:r>
        <w:t>.</w:t>
      </w:r>
      <w:r w:rsidR="00341982">
        <w:t>1</w:t>
      </w:r>
      <w:r>
        <w:t>.4</w:t>
      </w:r>
      <w:r>
        <w:rPr>
          <w:rFonts w:hint="eastAsia"/>
        </w:rPr>
        <w:t>消息页面</w:t>
      </w:r>
      <w:bookmarkEnd w:id="26"/>
    </w:p>
    <w:p w14:paraId="7D668C98" w14:textId="59A6A65D" w:rsidR="00B776B9" w:rsidRPr="00B776B9" w:rsidRDefault="00B776B9" w:rsidP="00B776B9">
      <w:pPr>
        <w:widowControl/>
        <w:jc w:val="left"/>
        <w:rPr>
          <w:rFonts w:ascii="宋体" w:eastAsia="宋体" w:hAnsi="宋体" w:cs="宋体"/>
          <w:kern w:val="0"/>
          <w:sz w:val="24"/>
          <w:szCs w:val="24"/>
        </w:rPr>
      </w:pPr>
      <w:r w:rsidRPr="00B776B9">
        <w:rPr>
          <w:rFonts w:ascii="宋体" w:eastAsia="宋体" w:hAnsi="宋体" w:cs="宋体"/>
          <w:noProof/>
          <w:kern w:val="0"/>
          <w:sz w:val="24"/>
          <w:szCs w:val="24"/>
        </w:rPr>
        <w:drawing>
          <wp:inline distT="0" distB="0" distL="0" distR="0" wp14:anchorId="4A14073D" wp14:editId="45B991B9">
            <wp:extent cx="2766035" cy="5257800"/>
            <wp:effectExtent l="0" t="0" r="0" b="0"/>
            <wp:docPr id="14" name="图片 14" descr="C:\Users\53090\Documents\Tencent Files\530902887\Image\C2C\@T@I}(B44[F]C$Q~UAS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53090\Documents\Tencent Files\530902887\Image\C2C\@T@I}(B44[F]C$Q~UASA%%Q.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473" cy="5264335"/>
                    </a:xfrm>
                    <a:prstGeom prst="rect">
                      <a:avLst/>
                    </a:prstGeom>
                    <a:noFill/>
                    <a:ln>
                      <a:noFill/>
                    </a:ln>
                  </pic:spPr>
                </pic:pic>
              </a:graphicData>
            </a:graphic>
          </wp:inline>
        </w:drawing>
      </w:r>
    </w:p>
    <w:p w14:paraId="36EFABC1" w14:textId="77777777" w:rsidR="00A370F8" w:rsidRDefault="00A370F8" w:rsidP="00A370F8"/>
    <w:p w14:paraId="239CD3F2" w14:textId="48B2C215" w:rsidR="00A370F8" w:rsidRPr="00427D05" w:rsidRDefault="00A370F8" w:rsidP="00A370F8">
      <w:r w:rsidRPr="00427D05">
        <w:rPr>
          <w:rFonts w:hint="eastAsia"/>
          <w:b/>
          <w:bCs/>
        </w:rPr>
        <w:t>用户场景</w:t>
      </w:r>
      <w:r w:rsidRPr="00427D05">
        <w:rPr>
          <w:rFonts w:hint="eastAsia"/>
        </w:rPr>
        <w:t>：</w:t>
      </w:r>
      <w:r w:rsidR="00613F87">
        <w:rPr>
          <w:rFonts w:hint="eastAsia"/>
        </w:rPr>
        <w:t>用户管理系统信息以及聊天的地方</w:t>
      </w:r>
    </w:p>
    <w:p w14:paraId="527BB3AB" w14:textId="4A97E0F2" w:rsidR="00A370F8" w:rsidRPr="00427D05" w:rsidRDefault="00A370F8" w:rsidP="00A370F8">
      <w:r w:rsidRPr="00427D05">
        <w:rPr>
          <w:rFonts w:hint="eastAsia"/>
          <w:b/>
          <w:bCs/>
        </w:rPr>
        <w:t>功能描述</w:t>
      </w:r>
      <w:r w:rsidRPr="00427D05">
        <w:rPr>
          <w:rFonts w:hint="eastAsia"/>
        </w:rPr>
        <w:t>：</w:t>
      </w:r>
      <w:r w:rsidR="00613F87">
        <w:rPr>
          <w:rFonts w:hint="eastAsia"/>
        </w:rPr>
        <w:t>聊天，查看信息</w:t>
      </w:r>
      <w:r w:rsidRPr="00427D05">
        <w:rPr>
          <w:rFonts w:hint="eastAsia"/>
        </w:rPr>
        <w:t>。</w:t>
      </w:r>
    </w:p>
    <w:p w14:paraId="6EA88F45" w14:textId="77777777" w:rsidR="00A370F8" w:rsidRPr="00427D05" w:rsidRDefault="00A370F8" w:rsidP="00A370F8">
      <w:r w:rsidRPr="00427D05">
        <w:rPr>
          <w:rFonts w:hint="eastAsia"/>
          <w:b/>
          <w:bCs/>
        </w:rPr>
        <w:t>优先级</w:t>
      </w:r>
      <w:r w:rsidRPr="00427D05">
        <w:rPr>
          <w:rFonts w:hint="eastAsia"/>
        </w:rPr>
        <w:t>：高。</w:t>
      </w:r>
    </w:p>
    <w:p w14:paraId="538D3656" w14:textId="4276C206" w:rsidR="00A370F8" w:rsidRPr="00427D05" w:rsidRDefault="00A370F8" w:rsidP="00A370F8">
      <w:r w:rsidRPr="00427D05">
        <w:rPr>
          <w:rFonts w:hint="eastAsia"/>
          <w:b/>
          <w:bCs/>
        </w:rPr>
        <w:t>输入/前置条件</w:t>
      </w:r>
      <w:r w:rsidRPr="00427D05">
        <w:rPr>
          <w:rFonts w:hint="eastAsia"/>
        </w:rPr>
        <w:t>：</w:t>
      </w:r>
      <w:r w:rsidR="002C1D85">
        <w:rPr>
          <w:rFonts w:hint="eastAsia"/>
        </w:rPr>
        <w:t>点击导航栏的消息进入</w:t>
      </w:r>
    </w:p>
    <w:p w14:paraId="6B6A6D36" w14:textId="77777777" w:rsidR="00A370F8" w:rsidRPr="00427D05" w:rsidRDefault="00A370F8" w:rsidP="00A370F8">
      <w:r w:rsidRPr="00427D05">
        <w:rPr>
          <w:rFonts w:hint="eastAsia"/>
          <w:b/>
          <w:bCs/>
        </w:rPr>
        <w:t>页面逻辑</w:t>
      </w:r>
      <w:r w:rsidRPr="00427D05">
        <w:rPr>
          <w:rFonts w:hint="eastAsia"/>
        </w:rPr>
        <w:t>：</w:t>
      </w:r>
    </w:p>
    <w:p w14:paraId="6CECA700" w14:textId="3183D0D2" w:rsidR="00A370F8" w:rsidRDefault="002C1D85" w:rsidP="00A370F8">
      <w:pPr>
        <w:numPr>
          <w:ilvl w:val="0"/>
          <w:numId w:val="20"/>
        </w:numPr>
      </w:pPr>
      <w:r>
        <w:rPr>
          <w:rFonts w:hint="eastAsia"/>
        </w:rPr>
        <w:t>可通过顶部选项卡切换</w:t>
      </w:r>
      <w:r w:rsidR="004728F6">
        <w:rPr>
          <w:rFonts w:hint="eastAsia"/>
        </w:rPr>
        <w:t>系统</w:t>
      </w:r>
      <w:r>
        <w:rPr>
          <w:rFonts w:hint="eastAsia"/>
        </w:rPr>
        <w:t>消息或者聊天</w:t>
      </w:r>
      <w:r w:rsidR="00BC7BA7">
        <w:rPr>
          <w:rFonts w:hint="eastAsia"/>
        </w:rPr>
        <w:t>页面</w:t>
      </w:r>
    </w:p>
    <w:p w14:paraId="28EEDD2F" w14:textId="24AA8620" w:rsidR="00A90EB7" w:rsidRPr="00427D05" w:rsidRDefault="00A90EB7" w:rsidP="00A370F8">
      <w:pPr>
        <w:numPr>
          <w:ilvl w:val="0"/>
          <w:numId w:val="20"/>
        </w:numPr>
      </w:pPr>
      <w:r>
        <w:rPr>
          <w:rFonts w:hint="eastAsia"/>
        </w:rPr>
        <w:t>会话框显示姓名，一条部分聊天信息和时间</w:t>
      </w:r>
    </w:p>
    <w:p w14:paraId="4DCFAAE7" w14:textId="2E2B4F23" w:rsidR="00A370F8" w:rsidRPr="00427D05" w:rsidRDefault="00A855FA" w:rsidP="00A370F8">
      <w:pPr>
        <w:numPr>
          <w:ilvl w:val="0"/>
          <w:numId w:val="20"/>
        </w:numPr>
      </w:pPr>
      <w:r>
        <w:rPr>
          <w:rFonts w:hint="eastAsia"/>
        </w:rPr>
        <w:t>使用红点</w:t>
      </w:r>
      <w:r w:rsidR="002C1D85">
        <w:rPr>
          <w:rFonts w:hint="eastAsia"/>
        </w:rPr>
        <w:t>区分已读与未读消息</w:t>
      </w:r>
      <w:r>
        <w:rPr>
          <w:rFonts w:hint="eastAsia"/>
        </w:rPr>
        <w:t>，但不显示条数</w:t>
      </w:r>
    </w:p>
    <w:p w14:paraId="358DDF65" w14:textId="61FC6496" w:rsidR="00427D05" w:rsidRDefault="002C1D85" w:rsidP="006A79C5">
      <w:pPr>
        <w:numPr>
          <w:ilvl w:val="0"/>
          <w:numId w:val="20"/>
        </w:numPr>
      </w:pPr>
      <w:r>
        <w:rPr>
          <w:rFonts w:hint="eastAsia"/>
        </w:rPr>
        <w:t>点击</w:t>
      </w:r>
      <w:r w:rsidR="002C2FE3">
        <w:rPr>
          <w:rFonts w:hint="eastAsia"/>
        </w:rPr>
        <w:t>会话</w:t>
      </w:r>
      <w:proofErr w:type="gramStart"/>
      <w:r w:rsidR="002C2FE3">
        <w:rPr>
          <w:rFonts w:hint="eastAsia"/>
        </w:rPr>
        <w:t>框</w:t>
      </w:r>
      <w:r>
        <w:rPr>
          <w:rFonts w:hint="eastAsia"/>
        </w:rPr>
        <w:t>进入</w:t>
      </w:r>
      <w:proofErr w:type="gramEnd"/>
      <w:r>
        <w:rPr>
          <w:rFonts w:hint="eastAsia"/>
        </w:rPr>
        <w:t>聊天界面</w:t>
      </w:r>
    </w:p>
    <w:p w14:paraId="01A07285" w14:textId="40384F3A" w:rsidR="00C854B2" w:rsidRDefault="00C854B2" w:rsidP="00C854B2">
      <w:pPr>
        <w:pStyle w:val="3"/>
      </w:pPr>
      <w:bookmarkStart w:id="27" w:name="_Toc532217496"/>
      <w:r>
        <w:rPr>
          <w:rFonts w:hint="eastAsia"/>
        </w:rPr>
        <w:lastRenderedPageBreak/>
        <w:t>4</w:t>
      </w:r>
      <w:r>
        <w:t>.</w:t>
      </w:r>
      <w:r w:rsidR="00341982">
        <w:t>1</w:t>
      </w:r>
      <w:r>
        <w:t>.5</w:t>
      </w:r>
      <w:r>
        <w:rPr>
          <w:rFonts w:hint="eastAsia"/>
        </w:rPr>
        <w:t>聊天页面</w:t>
      </w:r>
      <w:bookmarkEnd w:id="27"/>
    </w:p>
    <w:p w14:paraId="03560128" w14:textId="3878F97B" w:rsidR="00C854B2" w:rsidRDefault="00871A62" w:rsidP="00C854B2">
      <w:r>
        <w:rPr>
          <w:noProof/>
        </w:rPr>
        <w:drawing>
          <wp:inline distT="0" distB="0" distL="0" distR="0" wp14:anchorId="60166892" wp14:editId="39CE17A6">
            <wp:extent cx="3294914" cy="585216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5480" cy="5888688"/>
                    </a:xfrm>
                    <a:prstGeom prst="rect">
                      <a:avLst/>
                    </a:prstGeom>
                    <a:noFill/>
                    <a:ln>
                      <a:noFill/>
                    </a:ln>
                  </pic:spPr>
                </pic:pic>
              </a:graphicData>
            </a:graphic>
          </wp:inline>
        </w:drawing>
      </w:r>
    </w:p>
    <w:p w14:paraId="15770EC9" w14:textId="4D8784B1" w:rsidR="00C854B2" w:rsidRPr="00427D05" w:rsidRDefault="00C854B2" w:rsidP="00C854B2">
      <w:r w:rsidRPr="00427D05">
        <w:rPr>
          <w:rFonts w:hint="eastAsia"/>
          <w:b/>
          <w:bCs/>
        </w:rPr>
        <w:t>用户场景</w:t>
      </w:r>
      <w:r w:rsidRPr="00427D05">
        <w:rPr>
          <w:rFonts w:hint="eastAsia"/>
        </w:rPr>
        <w:t>：</w:t>
      </w:r>
      <w:r w:rsidR="00D01A1F">
        <w:rPr>
          <w:rFonts w:hint="eastAsia"/>
        </w:rPr>
        <w:t>用户聊天的界面</w:t>
      </w:r>
    </w:p>
    <w:p w14:paraId="137EFD49" w14:textId="526C886C" w:rsidR="00C854B2" w:rsidRPr="00427D05" w:rsidRDefault="00C854B2" w:rsidP="00C854B2">
      <w:r w:rsidRPr="00427D05">
        <w:rPr>
          <w:rFonts w:hint="eastAsia"/>
          <w:b/>
          <w:bCs/>
        </w:rPr>
        <w:t>功能描述</w:t>
      </w:r>
      <w:r w:rsidRPr="00427D05">
        <w:rPr>
          <w:rFonts w:hint="eastAsia"/>
        </w:rPr>
        <w:t>：</w:t>
      </w:r>
      <w:r w:rsidR="00C26B54">
        <w:rPr>
          <w:rFonts w:hint="eastAsia"/>
        </w:rPr>
        <w:t>用户聊天</w:t>
      </w:r>
      <w:r w:rsidR="00D01A1F" w:rsidRPr="00427D05">
        <w:t xml:space="preserve"> </w:t>
      </w:r>
    </w:p>
    <w:p w14:paraId="09C79FF0" w14:textId="77777777" w:rsidR="00C854B2" w:rsidRPr="00427D05" w:rsidRDefault="00C854B2" w:rsidP="00C854B2">
      <w:r w:rsidRPr="00427D05">
        <w:rPr>
          <w:rFonts w:hint="eastAsia"/>
          <w:b/>
          <w:bCs/>
        </w:rPr>
        <w:t>优先级</w:t>
      </w:r>
      <w:r w:rsidRPr="00427D05">
        <w:rPr>
          <w:rFonts w:hint="eastAsia"/>
        </w:rPr>
        <w:t>：高。</w:t>
      </w:r>
    </w:p>
    <w:p w14:paraId="4A4F6B9F" w14:textId="17004EFD" w:rsidR="00C854B2" w:rsidRPr="00427D05" w:rsidRDefault="00C854B2" w:rsidP="00C854B2">
      <w:r w:rsidRPr="00427D05">
        <w:rPr>
          <w:rFonts w:hint="eastAsia"/>
          <w:b/>
          <w:bCs/>
        </w:rPr>
        <w:t>输入/前置条件</w:t>
      </w:r>
      <w:r w:rsidRPr="00427D05">
        <w:rPr>
          <w:rFonts w:hint="eastAsia"/>
        </w:rPr>
        <w:t>：</w:t>
      </w:r>
      <w:r w:rsidR="00C26B54">
        <w:rPr>
          <w:rFonts w:hint="eastAsia"/>
        </w:rPr>
        <w:t>点击消息中的会话框进入</w:t>
      </w:r>
    </w:p>
    <w:p w14:paraId="63E08FF4" w14:textId="77777777" w:rsidR="00C854B2" w:rsidRPr="00427D05" w:rsidRDefault="00C854B2" w:rsidP="00C854B2">
      <w:r w:rsidRPr="00427D05">
        <w:rPr>
          <w:rFonts w:hint="eastAsia"/>
          <w:b/>
          <w:bCs/>
        </w:rPr>
        <w:t>页面逻辑</w:t>
      </w:r>
      <w:r w:rsidRPr="00427D05">
        <w:rPr>
          <w:rFonts w:hint="eastAsia"/>
        </w:rPr>
        <w:t>：</w:t>
      </w:r>
    </w:p>
    <w:p w14:paraId="223C93ED" w14:textId="77777777" w:rsidR="0019178D" w:rsidRDefault="0019178D" w:rsidP="00C854B2">
      <w:pPr>
        <w:numPr>
          <w:ilvl w:val="0"/>
          <w:numId w:val="20"/>
        </w:numPr>
      </w:pPr>
      <w:r>
        <w:rPr>
          <w:rFonts w:hint="eastAsia"/>
        </w:rPr>
        <w:t>可以发送以及接受消息</w:t>
      </w:r>
    </w:p>
    <w:p w14:paraId="04634D9F" w14:textId="737CC62C" w:rsidR="003E0AD7" w:rsidRDefault="0019178D" w:rsidP="00C854B2">
      <w:pPr>
        <w:numPr>
          <w:ilvl w:val="0"/>
          <w:numId w:val="20"/>
        </w:numPr>
      </w:pPr>
      <w:r>
        <w:rPr>
          <w:rFonts w:hint="eastAsia"/>
        </w:rPr>
        <w:t>可以发送</w:t>
      </w:r>
      <w:r w:rsidR="000A3EE4">
        <w:rPr>
          <w:rFonts w:hint="eastAsia"/>
        </w:rPr>
        <w:t>表情</w:t>
      </w:r>
    </w:p>
    <w:p w14:paraId="14CB8B5C" w14:textId="294E0222" w:rsidR="00434EE2" w:rsidRDefault="00434EE2" w:rsidP="00C854B2">
      <w:pPr>
        <w:numPr>
          <w:ilvl w:val="0"/>
          <w:numId w:val="20"/>
        </w:numPr>
      </w:pPr>
      <w:r>
        <w:rPr>
          <w:rFonts w:hint="eastAsia"/>
        </w:rPr>
        <w:t>输入</w:t>
      </w:r>
      <w:proofErr w:type="gramStart"/>
      <w:r>
        <w:rPr>
          <w:rFonts w:hint="eastAsia"/>
        </w:rPr>
        <w:t>框没有</w:t>
      </w:r>
      <w:proofErr w:type="gramEnd"/>
      <w:r>
        <w:rPr>
          <w:rFonts w:hint="eastAsia"/>
        </w:rPr>
        <w:t>信息时无法点击发送</w:t>
      </w:r>
    </w:p>
    <w:p w14:paraId="0D437864" w14:textId="1A0E002E" w:rsidR="00C66FD9" w:rsidRDefault="00C66FD9" w:rsidP="00C854B2">
      <w:pPr>
        <w:numPr>
          <w:ilvl w:val="0"/>
          <w:numId w:val="20"/>
        </w:numPr>
      </w:pPr>
      <w:r>
        <w:rPr>
          <w:rFonts w:hint="eastAsia"/>
        </w:rPr>
        <w:t>可以发送图片</w:t>
      </w:r>
    </w:p>
    <w:p w14:paraId="38FF63D9" w14:textId="1B569113" w:rsidR="00C854B2" w:rsidRPr="00427D05" w:rsidRDefault="003E0AD7" w:rsidP="00C854B2">
      <w:pPr>
        <w:numPr>
          <w:ilvl w:val="0"/>
          <w:numId w:val="20"/>
        </w:numPr>
      </w:pPr>
      <w:r>
        <w:rPr>
          <w:rFonts w:hint="eastAsia"/>
        </w:rPr>
        <w:t>点击头像可以查看资料卡</w:t>
      </w:r>
    </w:p>
    <w:p w14:paraId="5ADFF3FB" w14:textId="6ABCC640" w:rsidR="002251D3" w:rsidRDefault="002251D3" w:rsidP="006A79C5"/>
    <w:p w14:paraId="315B99D3" w14:textId="14022594" w:rsidR="001E711E" w:rsidRDefault="001E711E" w:rsidP="001E711E">
      <w:pPr>
        <w:pStyle w:val="3"/>
      </w:pPr>
      <w:bookmarkStart w:id="28" w:name="_Toc532217497"/>
      <w:r>
        <w:rPr>
          <w:rFonts w:hint="eastAsia"/>
        </w:rPr>
        <w:lastRenderedPageBreak/>
        <w:t>4</w:t>
      </w:r>
      <w:r>
        <w:t>.</w:t>
      </w:r>
      <w:r w:rsidR="00341982">
        <w:t>1</w:t>
      </w:r>
      <w:r>
        <w:t>.</w:t>
      </w:r>
      <w:r w:rsidR="00F4341D">
        <w:t>6</w:t>
      </w:r>
      <w:r>
        <w:rPr>
          <w:rFonts w:hint="eastAsia"/>
        </w:rPr>
        <w:t>接单页面</w:t>
      </w:r>
      <w:bookmarkEnd w:id="28"/>
    </w:p>
    <w:p w14:paraId="22290DF1" w14:textId="77EA6D59" w:rsidR="001E711E" w:rsidRDefault="00871A62" w:rsidP="001E711E">
      <w:r>
        <w:rPr>
          <w:noProof/>
        </w:rPr>
        <w:drawing>
          <wp:inline distT="0" distB="0" distL="0" distR="0" wp14:anchorId="1398F769" wp14:editId="698C6BEA">
            <wp:extent cx="3413760" cy="606324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6541" cy="6068186"/>
                    </a:xfrm>
                    <a:prstGeom prst="rect">
                      <a:avLst/>
                    </a:prstGeom>
                    <a:noFill/>
                    <a:ln>
                      <a:noFill/>
                    </a:ln>
                  </pic:spPr>
                </pic:pic>
              </a:graphicData>
            </a:graphic>
          </wp:inline>
        </w:drawing>
      </w:r>
    </w:p>
    <w:p w14:paraId="1C08ABAC" w14:textId="302AF6A0" w:rsidR="001E711E" w:rsidRPr="00427D05" w:rsidRDefault="001E711E" w:rsidP="001E711E">
      <w:r w:rsidRPr="00427D05">
        <w:rPr>
          <w:rFonts w:hint="eastAsia"/>
          <w:b/>
          <w:bCs/>
        </w:rPr>
        <w:t>用户场景</w:t>
      </w:r>
      <w:r w:rsidRPr="00427D05">
        <w:rPr>
          <w:rFonts w:hint="eastAsia"/>
        </w:rPr>
        <w:t>：</w:t>
      </w:r>
      <w:r w:rsidR="00065023">
        <w:rPr>
          <w:rFonts w:hint="eastAsia"/>
        </w:rPr>
        <w:t>用户寻找订单的地方</w:t>
      </w:r>
    </w:p>
    <w:p w14:paraId="13AEA627" w14:textId="0F8213D5" w:rsidR="001E711E" w:rsidRPr="00427D05" w:rsidRDefault="001E711E" w:rsidP="001E711E">
      <w:r w:rsidRPr="00427D05">
        <w:rPr>
          <w:rFonts w:hint="eastAsia"/>
          <w:b/>
          <w:bCs/>
        </w:rPr>
        <w:t>功能描述</w:t>
      </w:r>
      <w:r w:rsidRPr="00427D05">
        <w:rPr>
          <w:rFonts w:hint="eastAsia"/>
        </w:rPr>
        <w:t>：</w:t>
      </w:r>
      <w:r w:rsidR="001952A4">
        <w:rPr>
          <w:rFonts w:hint="eastAsia"/>
        </w:rPr>
        <w:t>查看</w:t>
      </w:r>
      <w:r w:rsidR="007B269A">
        <w:rPr>
          <w:rFonts w:hint="eastAsia"/>
        </w:rPr>
        <w:t>可接</w:t>
      </w:r>
      <w:r w:rsidR="001952A4">
        <w:rPr>
          <w:rFonts w:hint="eastAsia"/>
        </w:rPr>
        <w:t>订单</w:t>
      </w:r>
    </w:p>
    <w:p w14:paraId="2E28D047" w14:textId="77777777" w:rsidR="001E711E" w:rsidRPr="00427D05" w:rsidRDefault="001E711E" w:rsidP="001E711E">
      <w:r w:rsidRPr="00427D05">
        <w:rPr>
          <w:rFonts w:hint="eastAsia"/>
          <w:b/>
          <w:bCs/>
        </w:rPr>
        <w:t>优先级</w:t>
      </w:r>
      <w:r w:rsidRPr="00427D05">
        <w:rPr>
          <w:rFonts w:hint="eastAsia"/>
        </w:rPr>
        <w:t>：高。</w:t>
      </w:r>
    </w:p>
    <w:p w14:paraId="6ECB10C7" w14:textId="34F24164" w:rsidR="001E711E" w:rsidRPr="00427D05" w:rsidRDefault="001E711E" w:rsidP="001E711E">
      <w:r w:rsidRPr="00427D05">
        <w:rPr>
          <w:rFonts w:hint="eastAsia"/>
          <w:b/>
          <w:bCs/>
        </w:rPr>
        <w:t>输入/前置条件</w:t>
      </w:r>
      <w:r w:rsidRPr="00427D05">
        <w:rPr>
          <w:rFonts w:hint="eastAsia"/>
        </w:rPr>
        <w:t>：</w:t>
      </w:r>
      <w:r w:rsidR="00A171ED">
        <w:rPr>
          <w:rFonts w:hint="eastAsia"/>
        </w:rPr>
        <w:t>点击导航栏的代取进入</w:t>
      </w:r>
    </w:p>
    <w:p w14:paraId="7F4F8C17" w14:textId="77777777" w:rsidR="001E711E" w:rsidRPr="00427D05" w:rsidRDefault="001E711E" w:rsidP="001E711E">
      <w:r w:rsidRPr="00427D05">
        <w:rPr>
          <w:rFonts w:hint="eastAsia"/>
          <w:b/>
          <w:bCs/>
        </w:rPr>
        <w:t>页面逻辑</w:t>
      </w:r>
      <w:r w:rsidRPr="00427D05">
        <w:rPr>
          <w:rFonts w:hint="eastAsia"/>
        </w:rPr>
        <w:t>：</w:t>
      </w:r>
    </w:p>
    <w:p w14:paraId="29BE3A7B" w14:textId="4510381D" w:rsidR="001E711E" w:rsidRPr="00427D05" w:rsidRDefault="00807563" w:rsidP="001E711E">
      <w:pPr>
        <w:numPr>
          <w:ilvl w:val="0"/>
          <w:numId w:val="20"/>
        </w:numPr>
      </w:pPr>
      <w:r>
        <w:rPr>
          <w:rFonts w:hint="eastAsia"/>
        </w:rPr>
        <w:t>展示地图</w:t>
      </w:r>
    </w:p>
    <w:p w14:paraId="4283EFF2" w14:textId="6BD1064E" w:rsidR="001E711E" w:rsidRDefault="00807563" w:rsidP="001E711E">
      <w:pPr>
        <w:numPr>
          <w:ilvl w:val="0"/>
          <w:numId w:val="20"/>
        </w:numPr>
      </w:pPr>
      <w:r>
        <w:rPr>
          <w:rFonts w:hint="eastAsia"/>
        </w:rPr>
        <w:t>地图</w:t>
      </w:r>
      <w:r w:rsidR="00FC21B3">
        <w:rPr>
          <w:rFonts w:hint="eastAsia"/>
        </w:rPr>
        <w:t>上</w:t>
      </w:r>
      <w:r>
        <w:rPr>
          <w:rFonts w:hint="eastAsia"/>
        </w:rPr>
        <w:t>显示快递站点</w:t>
      </w:r>
    </w:p>
    <w:p w14:paraId="4CEBC271" w14:textId="1DF869CE" w:rsidR="00FC21B3" w:rsidRDefault="00FC21B3" w:rsidP="001E711E">
      <w:pPr>
        <w:numPr>
          <w:ilvl w:val="0"/>
          <w:numId w:val="20"/>
        </w:numPr>
      </w:pPr>
      <w:r>
        <w:rPr>
          <w:rFonts w:hint="eastAsia"/>
        </w:rPr>
        <w:t>快递站点可点击进入订单列表</w:t>
      </w:r>
    </w:p>
    <w:p w14:paraId="2DDFA9E6" w14:textId="56DE0D47" w:rsidR="00762F1E" w:rsidRPr="00427D05" w:rsidRDefault="00762F1E" w:rsidP="001E711E">
      <w:pPr>
        <w:numPr>
          <w:ilvl w:val="0"/>
          <w:numId w:val="20"/>
        </w:numPr>
      </w:pPr>
      <w:r>
        <w:rPr>
          <w:rFonts w:hint="eastAsia"/>
        </w:rPr>
        <w:t>可切换学校</w:t>
      </w:r>
      <w:r w:rsidR="00CB4C15">
        <w:rPr>
          <w:rFonts w:hint="eastAsia"/>
        </w:rPr>
        <w:t>，学校默认距离最近，无法定位则为上一次</w:t>
      </w:r>
    </w:p>
    <w:p w14:paraId="670E745E" w14:textId="0A619105" w:rsidR="001E711E" w:rsidRDefault="001E711E" w:rsidP="006A79C5"/>
    <w:p w14:paraId="36F71703" w14:textId="0B52D8C0" w:rsidR="00F4341D" w:rsidRDefault="00F4341D" w:rsidP="00F4341D">
      <w:pPr>
        <w:pStyle w:val="3"/>
      </w:pPr>
      <w:bookmarkStart w:id="29" w:name="_Toc532217498"/>
      <w:r>
        <w:rPr>
          <w:rFonts w:hint="eastAsia"/>
        </w:rPr>
        <w:lastRenderedPageBreak/>
        <w:t>4</w:t>
      </w:r>
      <w:r>
        <w:t>.</w:t>
      </w:r>
      <w:r w:rsidR="00341982">
        <w:t>1</w:t>
      </w:r>
      <w:r>
        <w:t>.7</w:t>
      </w:r>
      <w:r w:rsidR="00745387">
        <w:rPr>
          <w:rFonts w:hint="eastAsia"/>
        </w:rPr>
        <w:t>搜索</w:t>
      </w:r>
      <w:r>
        <w:rPr>
          <w:rFonts w:hint="eastAsia"/>
        </w:rPr>
        <w:t>页面</w:t>
      </w:r>
      <w:bookmarkEnd w:id="29"/>
    </w:p>
    <w:p w14:paraId="403AA887" w14:textId="23942EBE" w:rsidR="00F4341D" w:rsidRDefault="00D22C98" w:rsidP="00F4341D">
      <w:r>
        <w:rPr>
          <w:noProof/>
        </w:rPr>
        <w:drawing>
          <wp:inline distT="0" distB="0" distL="0" distR="0" wp14:anchorId="7C2269DD" wp14:editId="63C39A0B">
            <wp:extent cx="3372138" cy="59893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233" cy="6005473"/>
                    </a:xfrm>
                    <a:prstGeom prst="rect">
                      <a:avLst/>
                    </a:prstGeom>
                    <a:noFill/>
                    <a:ln>
                      <a:noFill/>
                    </a:ln>
                  </pic:spPr>
                </pic:pic>
              </a:graphicData>
            </a:graphic>
          </wp:inline>
        </w:drawing>
      </w:r>
    </w:p>
    <w:p w14:paraId="2560261A" w14:textId="43D2062C" w:rsidR="00F4341D" w:rsidRPr="00427D05" w:rsidRDefault="00F4341D" w:rsidP="00F4341D">
      <w:r w:rsidRPr="00427D05">
        <w:rPr>
          <w:rFonts w:hint="eastAsia"/>
          <w:b/>
          <w:bCs/>
        </w:rPr>
        <w:t>用户场景</w:t>
      </w:r>
      <w:r w:rsidRPr="00427D05">
        <w:rPr>
          <w:rFonts w:hint="eastAsia"/>
        </w:rPr>
        <w:t>：</w:t>
      </w:r>
      <w:r w:rsidR="00361069">
        <w:rPr>
          <w:rFonts w:hint="eastAsia"/>
        </w:rPr>
        <w:t>用户搜索快递站点的地方</w:t>
      </w:r>
    </w:p>
    <w:p w14:paraId="74A26BDD" w14:textId="0E61BE7F" w:rsidR="00F4341D" w:rsidRPr="00427D05" w:rsidRDefault="00F4341D" w:rsidP="00F4341D">
      <w:r w:rsidRPr="00427D05">
        <w:rPr>
          <w:rFonts w:hint="eastAsia"/>
          <w:b/>
          <w:bCs/>
        </w:rPr>
        <w:t>功能描述</w:t>
      </w:r>
      <w:r w:rsidRPr="00427D05">
        <w:rPr>
          <w:rFonts w:hint="eastAsia"/>
        </w:rPr>
        <w:t>：</w:t>
      </w:r>
      <w:r w:rsidR="00361069">
        <w:rPr>
          <w:rFonts w:hint="eastAsia"/>
        </w:rPr>
        <w:t>搜索对应快递站点</w:t>
      </w:r>
    </w:p>
    <w:p w14:paraId="1610F4E0" w14:textId="77777777" w:rsidR="00F4341D" w:rsidRPr="00427D05" w:rsidRDefault="00F4341D" w:rsidP="00F4341D">
      <w:r w:rsidRPr="00427D05">
        <w:rPr>
          <w:rFonts w:hint="eastAsia"/>
          <w:b/>
          <w:bCs/>
        </w:rPr>
        <w:t>优先级</w:t>
      </w:r>
      <w:r w:rsidRPr="00427D05">
        <w:rPr>
          <w:rFonts w:hint="eastAsia"/>
        </w:rPr>
        <w:t>：高。</w:t>
      </w:r>
    </w:p>
    <w:p w14:paraId="238EE4F5" w14:textId="707256AA" w:rsidR="00F4341D" w:rsidRPr="00427D05" w:rsidRDefault="00F4341D" w:rsidP="00F4341D">
      <w:r w:rsidRPr="00427D05">
        <w:rPr>
          <w:rFonts w:hint="eastAsia"/>
          <w:b/>
          <w:bCs/>
        </w:rPr>
        <w:t>输入/前置条件</w:t>
      </w:r>
      <w:r w:rsidRPr="00427D05">
        <w:rPr>
          <w:rFonts w:hint="eastAsia"/>
        </w:rPr>
        <w:t>：</w:t>
      </w:r>
      <w:r w:rsidR="00C71715">
        <w:rPr>
          <w:rFonts w:hint="eastAsia"/>
        </w:rPr>
        <w:t>点击代取首页面的搜索框进入</w:t>
      </w:r>
    </w:p>
    <w:p w14:paraId="3BF24B98" w14:textId="77777777" w:rsidR="00F4341D" w:rsidRPr="00427D05" w:rsidRDefault="00F4341D" w:rsidP="00F4341D">
      <w:r w:rsidRPr="00427D05">
        <w:rPr>
          <w:rFonts w:hint="eastAsia"/>
          <w:b/>
          <w:bCs/>
        </w:rPr>
        <w:t>页面逻辑</w:t>
      </w:r>
      <w:r w:rsidRPr="00427D05">
        <w:rPr>
          <w:rFonts w:hint="eastAsia"/>
        </w:rPr>
        <w:t>：</w:t>
      </w:r>
    </w:p>
    <w:p w14:paraId="594ACFB9" w14:textId="764B10F3" w:rsidR="00F4341D" w:rsidRDefault="00357644" w:rsidP="00F4341D">
      <w:pPr>
        <w:numPr>
          <w:ilvl w:val="0"/>
          <w:numId w:val="20"/>
        </w:numPr>
      </w:pPr>
      <w:r>
        <w:rPr>
          <w:rFonts w:hint="eastAsia"/>
        </w:rPr>
        <w:t>可以选择学校</w:t>
      </w:r>
    </w:p>
    <w:p w14:paraId="273DDBC6" w14:textId="77777777" w:rsidR="006B0777" w:rsidRDefault="00357644" w:rsidP="00B970C1">
      <w:pPr>
        <w:numPr>
          <w:ilvl w:val="0"/>
          <w:numId w:val="20"/>
        </w:numPr>
      </w:pPr>
      <w:r>
        <w:rPr>
          <w:rFonts w:hint="eastAsia"/>
        </w:rPr>
        <w:t>显示相应学校的快递站点</w:t>
      </w:r>
    </w:p>
    <w:p w14:paraId="52278CC3" w14:textId="0626038B" w:rsidR="006B0777" w:rsidRDefault="006B0777" w:rsidP="006B0777">
      <w:pPr>
        <w:pStyle w:val="3"/>
      </w:pPr>
      <w:bookmarkStart w:id="30" w:name="_Toc532217499"/>
      <w:r>
        <w:rPr>
          <w:rFonts w:hint="eastAsia"/>
        </w:rPr>
        <w:lastRenderedPageBreak/>
        <w:t>4</w:t>
      </w:r>
      <w:r>
        <w:t>.1.7</w:t>
      </w:r>
      <w:r w:rsidR="00712C8C">
        <w:rPr>
          <w:rFonts w:hint="eastAsia"/>
        </w:rPr>
        <w:t>订单列表页面</w:t>
      </w:r>
      <w:bookmarkEnd w:id="30"/>
    </w:p>
    <w:p w14:paraId="524FE95C" w14:textId="1A5A3E98" w:rsidR="006B0777" w:rsidRDefault="001528B3" w:rsidP="006B0777">
      <w:r>
        <w:rPr>
          <w:noProof/>
        </w:rPr>
        <w:drawing>
          <wp:inline distT="0" distB="0" distL="0" distR="0" wp14:anchorId="13201959" wp14:editId="517933C9">
            <wp:extent cx="3452159" cy="6149873"/>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2159" cy="6149873"/>
                    </a:xfrm>
                    <a:prstGeom prst="rect">
                      <a:avLst/>
                    </a:prstGeom>
                  </pic:spPr>
                </pic:pic>
              </a:graphicData>
            </a:graphic>
          </wp:inline>
        </w:drawing>
      </w:r>
    </w:p>
    <w:p w14:paraId="5EB84410" w14:textId="49CB03DF" w:rsidR="006B0777" w:rsidRPr="00427D05" w:rsidRDefault="006B0777" w:rsidP="006B0777">
      <w:r w:rsidRPr="00427D05">
        <w:rPr>
          <w:rFonts w:hint="eastAsia"/>
          <w:b/>
          <w:bCs/>
        </w:rPr>
        <w:t>用户场景</w:t>
      </w:r>
      <w:r w:rsidRPr="00427D05">
        <w:rPr>
          <w:rFonts w:hint="eastAsia"/>
        </w:rPr>
        <w:t>：</w:t>
      </w:r>
      <w:r>
        <w:rPr>
          <w:rFonts w:hint="eastAsia"/>
        </w:rPr>
        <w:t>用户</w:t>
      </w:r>
      <w:r w:rsidR="001528B3">
        <w:rPr>
          <w:rFonts w:hint="eastAsia"/>
        </w:rPr>
        <w:t>查看未接订单的地方</w:t>
      </w:r>
    </w:p>
    <w:p w14:paraId="5E180B41" w14:textId="779B3CE0" w:rsidR="006B0777" w:rsidRPr="00427D05" w:rsidRDefault="006B0777" w:rsidP="006B0777">
      <w:r w:rsidRPr="00427D05">
        <w:rPr>
          <w:rFonts w:hint="eastAsia"/>
          <w:b/>
          <w:bCs/>
        </w:rPr>
        <w:t>功能描述</w:t>
      </w:r>
      <w:r w:rsidRPr="00427D05">
        <w:rPr>
          <w:rFonts w:hint="eastAsia"/>
        </w:rPr>
        <w:t>：</w:t>
      </w:r>
      <w:r w:rsidR="00FB12A4">
        <w:rPr>
          <w:rFonts w:hint="eastAsia"/>
        </w:rPr>
        <w:t>查看订单列表</w:t>
      </w:r>
    </w:p>
    <w:p w14:paraId="5B74969A" w14:textId="77777777" w:rsidR="006B0777" w:rsidRPr="00427D05" w:rsidRDefault="006B0777" w:rsidP="006B0777">
      <w:r w:rsidRPr="00427D05">
        <w:rPr>
          <w:rFonts w:hint="eastAsia"/>
          <w:b/>
          <w:bCs/>
        </w:rPr>
        <w:t>优先级</w:t>
      </w:r>
      <w:r w:rsidRPr="00427D05">
        <w:rPr>
          <w:rFonts w:hint="eastAsia"/>
        </w:rPr>
        <w:t>：高。</w:t>
      </w:r>
    </w:p>
    <w:p w14:paraId="22C2718E" w14:textId="385E8AC3" w:rsidR="006B0777" w:rsidRPr="00427D05" w:rsidRDefault="006B0777" w:rsidP="006B0777">
      <w:r w:rsidRPr="00427D05">
        <w:rPr>
          <w:rFonts w:hint="eastAsia"/>
          <w:b/>
          <w:bCs/>
        </w:rPr>
        <w:t>输入/前置条件</w:t>
      </w:r>
      <w:r w:rsidRPr="00427D05">
        <w:rPr>
          <w:rFonts w:hint="eastAsia"/>
        </w:rPr>
        <w:t>：</w:t>
      </w:r>
      <w:r w:rsidR="00087E10">
        <w:rPr>
          <w:rFonts w:hint="eastAsia"/>
        </w:rPr>
        <w:t>点击对应快递站点进入</w:t>
      </w:r>
    </w:p>
    <w:p w14:paraId="188B25BC" w14:textId="77777777" w:rsidR="006B0777" w:rsidRPr="00427D05" w:rsidRDefault="006B0777" w:rsidP="006B0777">
      <w:r w:rsidRPr="00427D05">
        <w:rPr>
          <w:rFonts w:hint="eastAsia"/>
          <w:b/>
          <w:bCs/>
        </w:rPr>
        <w:t>页面逻辑</w:t>
      </w:r>
      <w:r w:rsidRPr="00427D05">
        <w:rPr>
          <w:rFonts w:hint="eastAsia"/>
        </w:rPr>
        <w:t>：</w:t>
      </w:r>
    </w:p>
    <w:p w14:paraId="46A8BB55" w14:textId="396B044C" w:rsidR="006B0777" w:rsidRDefault="00AB0500" w:rsidP="00B970C1">
      <w:pPr>
        <w:numPr>
          <w:ilvl w:val="0"/>
          <w:numId w:val="20"/>
        </w:numPr>
      </w:pPr>
      <w:r>
        <w:rPr>
          <w:rFonts w:hint="eastAsia"/>
        </w:rPr>
        <w:t>显示快递详情</w:t>
      </w:r>
    </w:p>
    <w:p w14:paraId="59909EF1" w14:textId="74226D6C" w:rsidR="002771E4" w:rsidRDefault="002771E4" w:rsidP="00B970C1">
      <w:pPr>
        <w:numPr>
          <w:ilvl w:val="0"/>
          <w:numId w:val="20"/>
        </w:numPr>
      </w:pPr>
      <w:r>
        <w:rPr>
          <w:rFonts w:hint="eastAsia"/>
        </w:rPr>
        <w:t>点击查看详情进入订单详情页面</w:t>
      </w:r>
    </w:p>
    <w:p w14:paraId="67CCCC2E" w14:textId="5F3F8537" w:rsidR="002771E4" w:rsidRPr="006B0777" w:rsidRDefault="002771E4" w:rsidP="00B970C1">
      <w:pPr>
        <w:numPr>
          <w:ilvl w:val="0"/>
          <w:numId w:val="20"/>
        </w:numPr>
      </w:pPr>
      <w:r>
        <w:rPr>
          <w:rFonts w:hint="eastAsia"/>
        </w:rPr>
        <w:t>快递列表理论上可以无限往下拉，每次获取数量固定</w:t>
      </w:r>
    </w:p>
    <w:p w14:paraId="3D28C9A4" w14:textId="39D8A117" w:rsidR="00B970C1" w:rsidRDefault="00B970C1" w:rsidP="00B970C1">
      <w:pPr>
        <w:pStyle w:val="3"/>
      </w:pPr>
      <w:bookmarkStart w:id="31" w:name="_Toc532217500"/>
      <w:r>
        <w:rPr>
          <w:rFonts w:hint="eastAsia"/>
        </w:rPr>
        <w:lastRenderedPageBreak/>
        <w:t>4</w:t>
      </w:r>
      <w:r>
        <w:t>.</w:t>
      </w:r>
      <w:r w:rsidR="00341982">
        <w:t>1</w:t>
      </w:r>
      <w:r>
        <w:t>.8</w:t>
      </w:r>
      <w:r>
        <w:rPr>
          <w:rFonts w:hint="eastAsia"/>
        </w:rPr>
        <w:t>接单</w:t>
      </w:r>
      <w:r w:rsidR="00654D7E">
        <w:rPr>
          <w:rFonts w:hint="eastAsia"/>
        </w:rPr>
        <w:t>详情</w:t>
      </w:r>
      <w:r>
        <w:rPr>
          <w:rFonts w:hint="eastAsia"/>
        </w:rPr>
        <w:t>页面</w:t>
      </w:r>
      <w:bookmarkEnd w:id="31"/>
    </w:p>
    <w:p w14:paraId="60CC7B8F" w14:textId="69EFE5C6" w:rsidR="00B970C1" w:rsidRDefault="00654D7E" w:rsidP="00B970C1">
      <w:r>
        <w:rPr>
          <w:noProof/>
        </w:rPr>
        <w:drawing>
          <wp:inline distT="0" distB="0" distL="0" distR="0" wp14:anchorId="52915EF7" wp14:editId="35A8E7A8">
            <wp:extent cx="3208020" cy="56978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0928" cy="5702992"/>
                    </a:xfrm>
                    <a:prstGeom prst="rect">
                      <a:avLst/>
                    </a:prstGeom>
                    <a:noFill/>
                    <a:ln>
                      <a:noFill/>
                    </a:ln>
                  </pic:spPr>
                </pic:pic>
              </a:graphicData>
            </a:graphic>
          </wp:inline>
        </w:drawing>
      </w:r>
    </w:p>
    <w:p w14:paraId="1FACF4C4" w14:textId="6268EF88" w:rsidR="00B970C1" w:rsidRPr="00427D05" w:rsidRDefault="00B970C1" w:rsidP="00B970C1">
      <w:r w:rsidRPr="00427D05">
        <w:rPr>
          <w:rFonts w:hint="eastAsia"/>
          <w:b/>
          <w:bCs/>
        </w:rPr>
        <w:t>用户场景</w:t>
      </w:r>
      <w:r w:rsidRPr="00427D05">
        <w:rPr>
          <w:rFonts w:hint="eastAsia"/>
        </w:rPr>
        <w:t>：</w:t>
      </w:r>
      <w:r w:rsidR="0061724D">
        <w:rPr>
          <w:rFonts w:hint="eastAsia"/>
        </w:rPr>
        <w:t>用户查看未接订单详情的地方</w:t>
      </w:r>
    </w:p>
    <w:p w14:paraId="4936D88C" w14:textId="72F31865" w:rsidR="00B970C1" w:rsidRPr="00427D05" w:rsidRDefault="00B970C1" w:rsidP="00B970C1">
      <w:r w:rsidRPr="00427D05">
        <w:rPr>
          <w:rFonts w:hint="eastAsia"/>
          <w:b/>
          <w:bCs/>
        </w:rPr>
        <w:t>功能描述</w:t>
      </w:r>
      <w:r w:rsidRPr="00427D05">
        <w:rPr>
          <w:rFonts w:hint="eastAsia"/>
        </w:rPr>
        <w:t>：</w:t>
      </w:r>
      <w:r w:rsidR="0061724D">
        <w:rPr>
          <w:rFonts w:hint="eastAsia"/>
        </w:rPr>
        <w:t>查看订单详情</w:t>
      </w:r>
    </w:p>
    <w:p w14:paraId="581E486D" w14:textId="77777777" w:rsidR="00B970C1" w:rsidRPr="00427D05" w:rsidRDefault="00B970C1" w:rsidP="00B970C1">
      <w:r w:rsidRPr="00427D05">
        <w:rPr>
          <w:rFonts w:hint="eastAsia"/>
          <w:b/>
          <w:bCs/>
        </w:rPr>
        <w:t>优先级</w:t>
      </w:r>
      <w:r w:rsidRPr="00427D05">
        <w:rPr>
          <w:rFonts w:hint="eastAsia"/>
        </w:rPr>
        <w:t>：高。</w:t>
      </w:r>
    </w:p>
    <w:p w14:paraId="1CCD6813" w14:textId="0FC0C14A" w:rsidR="00B970C1" w:rsidRPr="00427D05" w:rsidRDefault="00B970C1" w:rsidP="00B970C1">
      <w:r w:rsidRPr="00427D05">
        <w:rPr>
          <w:rFonts w:hint="eastAsia"/>
          <w:b/>
          <w:bCs/>
        </w:rPr>
        <w:t>输入/前置条件</w:t>
      </w:r>
      <w:r w:rsidRPr="00427D05">
        <w:rPr>
          <w:rFonts w:hint="eastAsia"/>
        </w:rPr>
        <w:t>：</w:t>
      </w:r>
      <w:r w:rsidR="0061724D">
        <w:rPr>
          <w:rFonts w:hint="eastAsia"/>
        </w:rPr>
        <w:t>点击订单大厅中的订单的查看详情进入</w:t>
      </w:r>
    </w:p>
    <w:p w14:paraId="0F1E58A7" w14:textId="77777777" w:rsidR="00B970C1" w:rsidRPr="00427D05" w:rsidRDefault="00B970C1" w:rsidP="00B970C1">
      <w:r w:rsidRPr="00427D05">
        <w:rPr>
          <w:rFonts w:hint="eastAsia"/>
          <w:b/>
          <w:bCs/>
        </w:rPr>
        <w:t>页面逻辑</w:t>
      </w:r>
      <w:r w:rsidRPr="00427D05">
        <w:rPr>
          <w:rFonts w:hint="eastAsia"/>
        </w:rPr>
        <w:t>：</w:t>
      </w:r>
    </w:p>
    <w:p w14:paraId="1A3BB78B" w14:textId="20FF617E" w:rsidR="00B970C1" w:rsidRDefault="0027036B" w:rsidP="00B970C1">
      <w:pPr>
        <w:numPr>
          <w:ilvl w:val="0"/>
          <w:numId w:val="20"/>
        </w:numPr>
      </w:pPr>
      <w:r>
        <w:rPr>
          <w:rFonts w:hint="eastAsia"/>
        </w:rPr>
        <w:t>展示</w:t>
      </w:r>
      <w:r w:rsidR="001E3D25">
        <w:rPr>
          <w:rFonts w:hint="eastAsia"/>
        </w:rPr>
        <w:t>地图，地图</w:t>
      </w:r>
      <w:r w:rsidR="00BE7A8F">
        <w:rPr>
          <w:rFonts w:hint="eastAsia"/>
        </w:rPr>
        <w:t>自适应</w:t>
      </w:r>
      <w:r w:rsidR="000F57E8">
        <w:rPr>
          <w:rFonts w:hint="eastAsia"/>
        </w:rPr>
        <w:t>显示</w:t>
      </w:r>
      <w:r w:rsidR="001E3D25">
        <w:rPr>
          <w:rFonts w:hint="eastAsia"/>
        </w:rPr>
        <w:t>对应快递站点与送达地点</w:t>
      </w:r>
      <w:r w:rsidR="00B970C1" w:rsidRPr="00427D05">
        <w:rPr>
          <w:rFonts w:hint="eastAsia"/>
        </w:rPr>
        <w:t>；</w:t>
      </w:r>
    </w:p>
    <w:p w14:paraId="186F7956" w14:textId="65055682" w:rsidR="001E3D25" w:rsidRDefault="001E3D25" w:rsidP="00B970C1">
      <w:pPr>
        <w:numPr>
          <w:ilvl w:val="0"/>
          <w:numId w:val="20"/>
        </w:numPr>
      </w:pPr>
      <w:r>
        <w:rPr>
          <w:rFonts w:hint="eastAsia"/>
        </w:rPr>
        <w:t>下面显示订单详情</w:t>
      </w:r>
    </w:p>
    <w:p w14:paraId="18D4A820" w14:textId="5DAF204F" w:rsidR="00B35760" w:rsidRDefault="00B35760" w:rsidP="00B970C1">
      <w:pPr>
        <w:numPr>
          <w:ilvl w:val="0"/>
          <w:numId w:val="20"/>
        </w:numPr>
      </w:pPr>
      <w:r>
        <w:rPr>
          <w:rFonts w:hint="eastAsia"/>
        </w:rPr>
        <w:t>放弃</w:t>
      </w:r>
      <w:proofErr w:type="gramStart"/>
      <w:r>
        <w:rPr>
          <w:rFonts w:hint="eastAsia"/>
        </w:rPr>
        <w:t>抢单回到</w:t>
      </w:r>
      <w:proofErr w:type="gramEnd"/>
      <w:r>
        <w:rPr>
          <w:rFonts w:hint="eastAsia"/>
        </w:rPr>
        <w:t>订单列表</w:t>
      </w:r>
    </w:p>
    <w:p w14:paraId="22774C32" w14:textId="4597B430" w:rsidR="00B35760" w:rsidRPr="00427D05" w:rsidRDefault="00B35760" w:rsidP="00B970C1">
      <w:pPr>
        <w:numPr>
          <w:ilvl w:val="0"/>
          <w:numId w:val="20"/>
        </w:numPr>
      </w:pPr>
      <w:r>
        <w:rPr>
          <w:rFonts w:hint="eastAsia"/>
        </w:rPr>
        <w:t>立即</w:t>
      </w:r>
      <w:proofErr w:type="gramStart"/>
      <w:r>
        <w:rPr>
          <w:rFonts w:hint="eastAsia"/>
        </w:rPr>
        <w:t>抢单前往</w:t>
      </w:r>
      <w:proofErr w:type="gramEnd"/>
      <w:r>
        <w:rPr>
          <w:rFonts w:hint="eastAsia"/>
        </w:rPr>
        <w:t>成功页面</w:t>
      </w:r>
    </w:p>
    <w:p w14:paraId="37C5DFD5" w14:textId="727B0B28" w:rsidR="00B970C1" w:rsidRDefault="00B970C1" w:rsidP="006A79C5"/>
    <w:p w14:paraId="30F3ED41" w14:textId="4504CEAC" w:rsidR="00221D19" w:rsidRDefault="00221D19" w:rsidP="00221D19">
      <w:pPr>
        <w:pStyle w:val="3"/>
      </w:pPr>
      <w:bookmarkStart w:id="32" w:name="_Toc532217501"/>
      <w:r>
        <w:rPr>
          <w:rFonts w:hint="eastAsia"/>
        </w:rPr>
        <w:lastRenderedPageBreak/>
        <w:t>4</w:t>
      </w:r>
      <w:r>
        <w:t>.</w:t>
      </w:r>
      <w:r w:rsidR="00341982">
        <w:t>1</w:t>
      </w:r>
      <w:r>
        <w:t>.9</w:t>
      </w:r>
      <w:r>
        <w:rPr>
          <w:rFonts w:hint="eastAsia"/>
        </w:rPr>
        <w:t>支付页面</w:t>
      </w:r>
      <w:bookmarkEnd w:id="32"/>
    </w:p>
    <w:p w14:paraId="18E196AE" w14:textId="7D7526C9" w:rsidR="00221D19" w:rsidRDefault="003B47C2" w:rsidP="00221D19">
      <w:r>
        <w:rPr>
          <w:noProof/>
        </w:rPr>
        <w:drawing>
          <wp:inline distT="0" distB="0" distL="0" distR="0" wp14:anchorId="7E3FBEEE" wp14:editId="54CFD28E">
            <wp:extent cx="3429000" cy="609031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1182" cy="6094189"/>
                    </a:xfrm>
                    <a:prstGeom prst="rect">
                      <a:avLst/>
                    </a:prstGeom>
                    <a:noFill/>
                    <a:ln>
                      <a:noFill/>
                    </a:ln>
                  </pic:spPr>
                </pic:pic>
              </a:graphicData>
            </a:graphic>
          </wp:inline>
        </w:drawing>
      </w:r>
    </w:p>
    <w:p w14:paraId="215E504E" w14:textId="7107856D" w:rsidR="00221D19" w:rsidRPr="00427D05" w:rsidRDefault="00221D19" w:rsidP="00221D19">
      <w:r w:rsidRPr="00427D05">
        <w:rPr>
          <w:rFonts w:hint="eastAsia"/>
          <w:b/>
          <w:bCs/>
        </w:rPr>
        <w:t>用户场景</w:t>
      </w:r>
      <w:r w:rsidRPr="00427D05">
        <w:rPr>
          <w:rFonts w:hint="eastAsia"/>
        </w:rPr>
        <w:t>：</w:t>
      </w:r>
      <w:r w:rsidR="00FF1A46">
        <w:rPr>
          <w:rFonts w:hint="eastAsia"/>
        </w:rPr>
        <w:t>用户选择支付的地方</w:t>
      </w:r>
    </w:p>
    <w:p w14:paraId="3A3B7191" w14:textId="5674E85F" w:rsidR="00221D19" w:rsidRPr="00427D05" w:rsidRDefault="00221D19" w:rsidP="00221D19">
      <w:r w:rsidRPr="00427D05">
        <w:rPr>
          <w:rFonts w:hint="eastAsia"/>
          <w:b/>
          <w:bCs/>
        </w:rPr>
        <w:t>功能描述</w:t>
      </w:r>
      <w:r w:rsidRPr="00427D05">
        <w:rPr>
          <w:rFonts w:hint="eastAsia"/>
        </w:rPr>
        <w:t>：</w:t>
      </w:r>
      <w:r w:rsidR="00FF1A46">
        <w:rPr>
          <w:rFonts w:hint="eastAsia"/>
        </w:rPr>
        <w:t>选择支付方式</w:t>
      </w:r>
    </w:p>
    <w:p w14:paraId="1580881E" w14:textId="77777777" w:rsidR="00221D19" w:rsidRPr="00427D05" w:rsidRDefault="00221D19" w:rsidP="00221D19">
      <w:r w:rsidRPr="00427D05">
        <w:rPr>
          <w:rFonts w:hint="eastAsia"/>
          <w:b/>
          <w:bCs/>
        </w:rPr>
        <w:t>优先级</w:t>
      </w:r>
      <w:r w:rsidRPr="00427D05">
        <w:rPr>
          <w:rFonts w:hint="eastAsia"/>
        </w:rPr>
        <w:t>：高。</w:t>
      </w:r>
    </w:p>
    <w:p w14:paraId="7EF2A277" w14:textId="0E478467" w:rsidR="00221D19" w:rsidRPr="00427D05" w:rsidRDefault="00221D19" w:rsidP="00221D19">
      <w:r w:rsidRPr="00427D05">
        <w:rPr>
          <w:rFonts w:hint="eastAsia"/>
          <w:b/>
          <w:bCs/>
        </w:rPr>
        <w:t>输入/前置条件</w:t>
      </w:r>
      <w:r w:rsidRPr="00427D05">
        <w:rPr>
          <w:rFonts w:hint="eastAsia"/>
        </w:rPr>
        <w:t>：</w:t>
      </w:r>
      <w:r w:rsidR="00FF1A46">
        <w:rPr>
          <w:rFonts w:hint="eastAsia"/>
        </w:rPr>
        <w:t>发布订单成功后的跳转页面</w:t>
      </w:r>
    </w:p>
    <w:p w14:paraId="3D4F9895" w14:textId="77777777" w:rsidR="00221D19" w:rsidRPr="00427D05" w:rsidRDefault="00221D19" w:rsidP="00221D19">
      <w:r w:rsidRPr="00427D05">
        <w:rPr>
          <w:rFonts w:hint="eastAsia"/>
          <w:b/>
          <w:bCs/>
        </w:rPr>
        <w:t>页面逻辑</w:t>
      </w:r>
      <w:r w:rsidRPr="00427D05">
        <w:rPr>
          <w:rFonts w:hint="eastAsia"/>
        </w:rPr>
        <w:t>：</w:t>
      </w:r>
    </w:p>
    <w:p w14:paraId="319D4E97" w14:textId="361BCB1D" w:rsidR="00221D19" w:rsidRDefault="002D1E9E" w:rsidP="00221D19">
      <w:pPr>
        <w:numPr>
          <w:ilvl w:val="0"/>
          <w:numId w:val="20"/>
        </w:numPr>
      </w:pPr>
      <w:r>
        <w:rPr>
          <w:rFonts w:hint="eastAsia"/>
        </w:rPr>
        <w:t>使用单</w:t>
      </w:r>
      <w:proofErr w:type="gramStart"/>
      <w:r>
        <w:rPr>
          <w:rFonts w:hint="eastAsia"/>
        </w:rPr>
        <w:t>选选择</w:t>
      </w:r>
      <w:proofErr w:type="gramEnd"/>
      <w:r>
        <w:rPr>
          <w:rFonts w:hint="eastAsia"/>
        </w:rPr>
        <w:t>支付方式</w:t>
      </w:r>
    </w:p>
    <w:p w14:paraId="634BE682" w14:textId="15AE0730" w:rsidR="002D1E9E" w:rsidRPr="00427D05" w:rsidRDefault="002D1E9E" w:rsidP="00221D19">
      <w:pPr>
        <w:numPr>
          <w:ilvl w:val="0"/>
          <w:numId w:val="20"/>
        </w:numPr>
      </w:pPr>
      <w:r>
        <w:rPr>
          <w:rFonts w:hint="eastAsia"/>
        </w:rPr>
        <w:t>点击立即支付提示输入支付密码</w:t>
      </w:r>
    </w:p>
    <w:p w14:paraId="7567FA22" w14:textId="125DF59E" w:rsidR="00221D19" w:rsidRDefault="00221D19" w:rsidP="006A79C5"/>
    <w:p w14:paraId="60F7CE63" w14:textId="243E4E7F" w:rsidR="00966BCA" w:rsidRDefault="00966BCA" w:rsidP="00966BCA">
      <w:pPr>
        <w:pStyle w:val="3"/>
      </w:pPr>
      <w:bookmarkStart w:id="33" w:name="_Toc532217502"/>
      <w:r>
        <w:rPr>
          <w:rFonts w:hint="eastAsia"/>
        </w:rPr>
        <w:lastRenderedPageBreak/>
        <w:t>4</w:t>
      </w:r>
      <w:r>
        <w:t>.</w:t>
      </w:r>
      <w:r w:rsidR="00341982">
        <w:t>1</w:t>
      </w:r>
      <w:r>
        <w:t>.10</w:t>
      </w:r>
      <w:r w:rsidR="00A07148">
        <w:rPr>
          <w:rFonts w:hint="eastAsia"/>
        </w:rPr>
        <w:t>订单管理</w:t>
      </w:r>
      <w:r>
        <w:rPr>
          <w:rFonts w:hint="eastAsia"/>
        </w:rPr>
        <w:t>页面</w:t>
      </w:r>
      <w:bookmarkEnd w:id="33"/>
    </w:p>
    <w:p w14:paraId="1DB5885B" w14:textId="01EE5AA2" w:rsidR="00966BCA" w:rsidRDefault="00873BB5" w:rsidP="00966BCA">
      <w:r>
        <w:rPr>
          <w:noProof/>
        </w:rPr>
        <w:drawing>
          <wp:inline distT="0" distB="0" distL="0" distR="0" wp14:anchorId="3540F470" wp14:editId="0F701B84">
            <wp:extent cx="3256301" cy="5783580"/>
            <wp:effectExtent l="0" t="0" r="127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9201" cy="5788731"/>
                    </a:xfrm>
                    <a:prstGeom prst="rect">
                      <a:avLst/>
                    </a:prstGeom>
                    <a:noFill/>
                    <a:ln>
                      <a:noFill/>
                    </a:ln>
                  </pic:spPr>
                </pic:pic>
              </a:graphicData>
            </a:graphic>
          </wp:inline>
        </w:drawing>
      </w:r>
    </w:p>
    <w:p w14:paraId="583CBD1C" w14:textId="3F72D884" w:rsidR="00966BCA" w:rsidRPr="00427D05" w:rsidRDefault="00966BCA" w:rsidP="00966BCA">
      <w:r w:rsidRPr="00427D05">
        <w:rPr>
          <w:rFonts w:hint="eastAsia"/>
          <w:b/>
          <w:bCs/>
        </w:rPr>
        <w:t>用户场景</w:t>
      </w:r>
      <w:r w:rsidRPr="00427D05">
        <w:rPr>
          <w:rFonts w:hint="eastAsia"/>
        </w:rPr>
        <w:t>：</w:t>
      </w:r>
      <w:r w:rsidR="002820EE">
        <w:rPr>
          <w:rFonts w:hint="eastAsia"/>
        </w:rPr>
        <w:t>用户管理自己订单的地方</w:t>
      </w:r>
    </w:p>
    <w:p w14:paraId="2D2FC1E6" w14:textId="1CE9C715" w:rsidR="00966BCA" w:rsidRPr="00427D05" w:rsidRDefault="00966BCA" w:rsidP="00966BCA">
      <w:r w:rsidRPr="00427D05">
        <w:rPr>
          <w:rFonts w:hint="eastAsia"/>
          <w:b/>
          <w:bCs/>
        </w:rPr>
        <w:t>功能描述</w:t>
      </w:r>
      <w:r w:rsidRPr="00427D05">
        <w:rPr>
          <w:rFonts w:hint="eastAsia"/>
        </w:rPr>
        <w:t>：</w:t>
      </w:r>
      <w:r w:rsidR="002820EE">
        <w:rPr>
          <w:rFonts w:hint="eastAsia"/>
        </w:rPr>
        <w:t>管理订单</w:t>
      </w:r>
    </w:p>
    <w:p w14:paraId="1C2E6F85" w14:textId="77777777" w:rsidR="00966BCA" w:rsidRPr="00427D05" w:rsidRDefault="00966BCA" w:rsidP="00966BCA">
      <w:r w:rsidRPr="00427D05">
        <w:rPr>
          <w:rFonts w:hint="eastAsia"/>
          <w:b/>
          <w:bCs/>
        </w:rPr>
        <w:t>优先级</w:t>
      </w:r>
      <w:r w:rsidRPr="00427D05">
        <w:rPr>
          <w:rFonts w:hint="eastAsia"/>
        </w:rPr>
        <w:t>：高。</w:t>
      </w:r>
    </w:p>
    <w:p w14:paraId="3C79086D" w14:textId="5058D7F2" w:rsidR="00966BCA" w:rsidRPr="00427D05" w:rsidRDefault="00966BCA" w:rsidP="00966BCA">
      <w:r w:rsidRPr="00427D05">
        <w:rPr>
          <w:rFonts w:hint="eastAsia"/>
          <w:b/>
          <w:bCs/>
        </w:rPr>
        <w:t>输入/前置条件</w:t>
      </w:r>
      <w:r w:rsidRPr="00427D05">
        <w:rPr>
          <w:rFonts w:hint="eastAsia"/>
        </w:rPr>
        <w:t>：</w:t>
      </w:r>
      <w:r w:rsidR="00DE64FB">
        <w:rPr>
          <w:rFonts w:hint="eastAsia"/>
        </w:rPr>
        <w:t>个人中心的订单中心进入</w:t>
      </w:r>
      <w:r w:rsidR="002820EE" w:rsidRPr="00427D05">
        <w:t xml:space="preserve"> </w:t>
      </w:r>
    </w:p>
    <w:p w14:paraId="0A44FF8A" w14:textId="77777777" w:rsidR="00966BCA" w:rsidRPr="00427D05" w:rsidRDefault="00966BCA" w:rsidP="00966BCA">
      <w:r w:rsidRPr="00427D05">
        <w:rPr>
          <w:rFonts w:hint="eastAsia"/>
          <w:b/>
          <w:bCs/>
        </w:rPr>
        <w:t>页面逻辑</w:t>
      </w:r>
      <w:r w:rsidRPr="00427D05">
        <w:rPr>
          <w:rFonts w:hint="eastAsia"/>
        </w:rPr>
        <w:t>：</w:t>
      </w:r>
    </w:p>
    <w:p w14:paraId="32C17B78" w14:textId="7D9B90E1" w:rsidR="007A7A06" w:rsidRDefault="0081412F" w:rsidP="00966BCA">
      <w:pPr>
        <w:numPr>
          <w:ilvl w:val="0"/>
          <w:numId w:val="20"/>
        </w:numPr>
      </w:pPr>
      <w:r>
        <w:rPr>
          <w:rFonts w:hint="eastAsia"/>
        </w:rPr>
        <w:t>时间顺序</w:t>
      </w:r>
      <w:r w:rsidR="007A7A06">
        <w:rPr>
          <w:rFonts w:hint="eastAsia"/>
        </w:rPr>
        <w:t>展示订单详情</w:t>
      </w:r>
    </w:p>
    <w:p w14:paraId="5C7D8141" w14:textId="47FA09DF" w:rsidR="00DA5E63" w:rsidRDefault="00DA5E63" w:rsidP="00966BCA">
      <w:pPr>
        <w:numPr>
          <w:ilvl w:val="0"/>
          <w:numId w:val="20"/>
        </w:numPr>
      </w:pPr>
      <w:r>
        <w:rPr>
          <w:rFonts w:hint="eastAsia"/>
        </w:rPr>
        <w:t>订单可一直下拉，拉到底后再出现</w:t>
      </w:r>
      <w:r w:rsidR="007C42B7">
        <w:rPr>
          <w:rFonts w:hint="eastAsia"/>
        </w:rPr>
        <w:t>一定数量</w:t>
      </w:r>
      <w:r>
        <w:rPr>
          <w:rFonts w:hint="eastAsia"/>
        </w:rPr>
        <w:t>订单</w:t>
      </w:r>
    </w:p>
    <w:p w14:paraId="140BFE9E" w14:textId="487EE5A1" w:rsidR="00966BCA" w:rsidRDefault="007A7A06" w:rsidP="00966BCA">
      <w:pPr>
        <w:numPr>
          <w:ilvl w:val="0"/>
          <w:numId w:val="20"/>
        </w:numPr>
      </w:pPr>
      <w:r>
        <w:rPr>
          <w:rFonts w:hint="eastAsia"/>
        </w:rPr>
        <w:t>点击更多详情进入</w:t>
      </w:r>
      <w:r w:rsidR="0005717D">
        <w:rPr>
          <w:rFonts w:hint="eastAsia"/>
        </w:rPr>
        <w:t>订单</w:t>
      </w:r>
      <w:r>
        <w:rPr>
          <w:rFonts w:hint="eastAsia"/>
        </w:rPr>
        <w:t>详情页面</w:t>
      </w:r>
      <w:r w:rsidR="00966BCA" w:rsidRPr="00427D05">
        <w:rPr>
          <w:rFonts w:hint="eastAsia"/>
        </w:rPr>
        <w:t>；</w:t>
      </w:r>
    </w:p>
    <w:p w14:paraId="473C1EAA" w14:textId="6292790E" w:rsidR="0005717D" w:rsidRPr="00427D05" w:rsidRDefault="0005717D" w:rsidP="00966BCA">
      <w:pPr>
        <w:numPr>
          <w:ilvl w:val="0"/>
          <w:numId w:val="20"/>
        </w:numPr>
      </w:pPr>
      <w:r>
        <w:rPr>
          <w:rFonts w:hint="eastAsia"/>
        </w:rPr>
        <w:t>订单右下角改变相应状态</w:t>
      </w:r>
      <w:r w:rsidR="00405F94">
        <w:rPr>
          <w:rFonts w:hint="eastAsia"/>
        </w:rPr>
        <w:t>，改变状态后刷新页面</w:t>
      </w:r>
    </w:p>
    <w:p w14:paraId="39A466F8" w14:textId="3017A450" w:rsidR="003B47C2" w:rsidRDefault="003B47C2" w:rsidP="006A79C5"/>
    <w:p w14:paraId="1017FD5C" w14:textId="55585E64" w:rsidR="00873BB5" w:rsidRDefault="00873BB5" w:rsidP="00873BB5">
      <w:pPr>
        <w:pStyle w:val="3"/>
      </w:pPr>
      <w:bookmarkStart w:id="34" w:name="_Toc532217503"/>
      <w:r>
        <w:rPr>
          <w:rFonts w:hint="eastAsia"/>
        </w:rPr>
        <w:lastRenderedPageBreak/>
        <w:t>4</w:t>
      </w:r>
      <w:r>
        <w:t>.</w:t>
      </w:r>
      <w:r w:rsidR="00341982">
        <w:t>1</w:t>
      </w:r>
      <w:r>
        <w:t>.11</w:t>
      </w:r>
      <w:r>
        <w:rPr>
          <w:rFonts w:hint="eastAsia"/>
        </w:rPr>
        <w:t>订单详情页面</w:t>
      </w:r>
      <w:bookmarkEnd w:id="34"/>
    </w:p>
    <w:p w14:paraId="035F5963" w14:textId="31BDFF05" w:rsidR="00873BB5" w:rsidRDefault="002E2BDB" w:rsidP="00873BB5">
      <w:r>
        <w:rPr>
          <w:noProof/>
        </w:rPr>
        <w:drawing>
          <wp:inline distT="0" distB="0" distL="0" distR="0" wp14:anchorId="51C0B064" wp14:editId="09CBEF69">
            <wp:extent cx="3277753" cy="58216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9394" cy="5824595"/>
                    </a:xfrm>
                    <a:prstGeom prst="rect">
                      <a:avLst/>
                    </a:prstGeom>
                    <a:noFill/>
                    <a:ln>
                      <a:noFill/>
                    </a:ln>
                  </pic:spPr>
                </pic:pic>
              </a:graphicData>
            </a:graphic>
          </wp:inline>
        </w:drawing>
      </w:r>
    </w:p>
    <w:p w14:paraId="7BF4EFD2" w14:textId="3C2D0B89" w:rsidR="00873BB5" w:rsidRPr="00427D05" w:rsidRDefault="00873BB5" w:rsidP="00873BB5">
      <w:r w:rsidRPr="00427D05">
        <w:rPr>
          <w:rFonts w:hint="eastAsia"/>
          <w:b/>
          <w:bCs/>
        </w:rPr>
        <w:t>用户场景</w:t>
      </w:r>
      <w:r w:rsidRPr="00427D05">
        <w:rPr>
          <w:rFonts w:hint="eastAsia"/>
        </w:rPr>
        <w:t>：</w:t>
      </w:r>
      <w:r w:rsidR="008B1797">
        <w:rPr>
          <w:rFonts w:hint="eastAsia"/>
        </w:rPr>
        <w:t>用户查看自己订单的订单详情页面</w:t>
      </w:r>
    </w:p>
    <w:p w14:paraId="7EA148B7" w14:textId="626E078C" w:rsidR="00873BB5" w:rsidRPr="00427D05" w:rsidRDefault="00873BB5" w:rsidP="00873BB5">
      <w:r w:rsidRPr="00427D05">
        <w:rPr>
          <w:rFonts w:hint="eastAsia"/>
          <w:b/>
          <w:bCs/>
        </w:rPr>
        <w:t>功能描述</w:t>
      </w:r>
      <w:r w:rsidRPr="00427D05">
        <w:rPr>
          <w:rFonts w:hint="eastAsia"/>
        </w:rPr>
        <w:t>：</w:t>
      </w:r>
      <w:r w:rsidR="008B1797">
        <w:rPr>
          <w:rFonts w:hint="eastAsia"/>
        </w:rPr>
        <w:t>查看订单详情</w:t>
      </w:r>
    </w:p>
    <w:p w14:paraId="0C6F9762" w14:textId="77777777" w:rsidR="00873BB5" w:rsidRPr="00427D05" w:rsidRDefault="00873BB5" w:rsidP="00873BB5">
      <w:r w:rsidRPr="00427D05">
        <w:rPr>
          <w:rFonts w:hint="eastAsia"/>
          <w:b/>
          <w:bCs/>
        </w:rPr>
        <w:t>优先级</w:t>
      </w:r>
      <w:r w:rsidRPr="00427D05">
        <w:rPr>
          <w:rFonts w:hint="eastAsia"/>
        </w:rPr>
        <w:t>：高。</w:t>
      </w:r>
    </w:p>
    <w:p w14:paraId="300F4AAB" w14:textId="3634473F" w:rsidR="00873BB5" w:rsidRPr="00427D05" w:rsidRDefault="00873BB5" w:rsidP="00873BB5">
      <w:r w:rsidRPr="00427D05">
        <w:rPr>
          <w:rFonts w:hint="eastAsia"/>
          <w:b/>
          <w:bCs/>
        </w:rPr>
        <w:t>输入/前置条件</w:t>
      </w:r>
      <w:r w:rsidRPr="00427D05">
        <w:rPr>
          <w:rFonts w:hint="eastAsia"/>
        </w:rPr>
        <w:t>：</w:t>
      </w:r>
      <w:r w:rsidR="00443776">
        <w:rPr>
          <w:rFonts w:hint="eastAsia"/>
        </w:rPr>
        <w:t>点击订单中心中的更多详情进入</w:t>
      </w:r>
    </w:p>
    <w:p w14:paraId="55B04136" w14:textId="77777777" w:rsidR="00873BB5" w:rsidRPr="00427D05" w:rsidRDefault="00873BB5" w:rsidP="00873BB5">
      <w:r w:rsidRPr="00427D05">
        <w:rPr>
          <w:rFonts w:hint="eastAsia"/>
          <w:b/>
          <w:bCs/>
        </w:rPr>
        <w:t>页面逻辑</w:t>
      </w:r>
      <w:r w:rsidRPr="00427D05">
        <w:rPr>
          <w:rFonts w:hint="eastAsia"/>
        </w:rPr>
        <w:t>：</w:t>
      </w:r>
    </w:p>
    <w:p w14:paraId="65C28C35" w14:textId="7E5B29F3" w:rsidR="00873BB5" w:rsidRDefault="00B32ED5" w:rsidP="00873BB5">
      <w:pPr>
        <w:numPr>
          <w:ilvl w:val="0"/>
          <w:numId w:val="20"/>
        </w:numPr>
      </w:pPr>
      <w:r>
        <w:rPr>
          <w:rFonts w:hint="eastAsia"/>
        </w:rPr>
        <w:t>运送中的订单显示地图以及</w:t>
      </w:r>
      <w:proofErr w:type="gramStart"/>
      <w:r w:rsidR="002831CC">
        <w:rPr>
          <w:rFonts w:hint="eastAsia"/>
        </w:rPr>
        <w:t>实时</w:t>
      </w:r>
      <w:r>
        <w:rPr>
          <w:rFonts w:hint="eastAsia"/>
        </w:rPr>
        <w:t>快</w:t>
      </w:r>
      <w:r w:rsidR="00133240">
        <w:rPr>
          <w:rFonts w:hint="eastAsia"/>
        </w:rPr>
        <w:t>显示</w:t>
      </w:r>
      <w:r>
        <w:rPr>
          <w:rFonts w:hint="eastAsia"/>
        </w:rPr>
        <w:t>递员</w:t>
      </w:r>
      <w:proofErr w:type="gramEnd"/>
      <w:r>
        <w:rPr>
          <w:rFonts w:hint="eastAsia"/>
        </w:rPr>
        <w:t>和发单者的位置</w:t>
      </w:r>
    </w:p>
    <w:p w14:paraId="24C25CF4" w14:textId="749B789C" w:rsidR="0074194F" w:rsidRDefault="0074194F" w:rsidP="00873BB5">
      <w:pPr>
        <w:numPr>
          <w:ilvl w:val="0"/>
          <w:numId w:val="20"/>
        </w:numPr>
      </w:pPr>
      <w:r>
        <w:rPr>
          <w:rFonts w:hint="eastAsia"/>
        </w:rPr>
        <w:t>下面显示详情</w:t>
      </w:r>
    </w:p>
    <w:p w14:paraId="0B6EDD27" w14:textId="021EAC66" w:rsidR="0074194F" w:rsidRPr="00427D05" w:rsidRDefault="0074194F" w:rsidP="00873BB5">
      <w:pPr>
        <w:numPr>
          <w:ilvl w:val="0"/>
          <w:numId w:val="20"/>
        </w:numPr>
      </w:pPr>
      <w:r>
        <w:rPr>
          <w:rFonts w:hint="eastAsia"/>
        </w:rPr>
        <w:t>可以快速联系对方</w:t>
      </w:r>
    </w:p>
    <w:p w14:paraId="16075208" w14:textId="2BE1623B" w:rsidR="00873BB5" w:rsidRDefault="00873BB5" w:rsidP="006A79C5"/>
    <w:p w14:paraId="1D334048" w14:textId="79A4794E" w:rsidR="002B1793" w:rsidRDefault="002B1793" w:rsidP="002B1793">
      <w:pPr>
        <w:pStyle w:val="3"/>
      </w:pPr>
      <w:bookmarkStart w:id="35" w:name="_Toc532217504"/>
      <w:r>
        <w:rPr>
          <w:rFonts w:hint="eastAsia"/>
        </w:rPr>
        <w:lastRenderedPageBreak/>
        <w:t>4</w:t>
      </w:r>
      <w:r>
        <w:t>.</w:t>
      </w:r>
      <w:r w:rsidR="00341982">
        <w:t>1</w:t>
      </w:r>
      <w:r>
        <w:t>.12</w:t>
      </w:r>
      <w:r>
        <w:rPr>
          <w:rFonts w:hint="eastAsia"/>
        </w:rPr>
        <w:t>个人中心页面</w:t>
      </w:r>
      <w:bookmarkEnd w:id="35"/>
    </w:p>
    <w:p w14:paraId="5235D742" w14:textId="5673C445" w:rsidR="002B1793" w:rsidRDefault="00B423D6" w:rsidP="002B1793">
      <w:r>
        <w:rPr>
          <w:noProof/>
        </w:rPr>
        <w:drawing>
          <wp:inline distT="0" distB="0" distL="0" distR="0" wp14:anchorId="10821134" wp14:editId="6DB2483E">
            <wp:extent cx="3322320" cy="5900837"/>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3678" cy="5903248"/>
                    </a:xfrm>
                    <a:prstGeom prst="rect">
                      <a:avLst/>
                    </a:prstGeom>
                    <a:noFill/>
                    <a:ln>
                      <a:noFill/>
                    </a:ln>
                  </pic:spPr>
                </pic:pic>
              </a:graphicData>
            </a:graphic>
          </wp:inline>
        </w:drawing>
      </w:r>
    </w:p>
    <w:p w14:paraId="768FE0CB" w14:textId="454C0150" w:rsidR="002B1793" w:rsidRPr="00427D05" w:rsidRDefault="002B1793" w:rsidP="002B1793">
      <w:r w:rsidRPr="00427D05">
        <w:rPr>
          <w:rFonts w:hint="eastAsia"/>
          <w:b/>
          <w:bCs/>
        </w:rPr>
        <w:t>用户场景</w:t>
      </w:r>
      <w:r w:rsidRPr="00427D05">
        <w:rPr>
          <w:rFonts w:hint="eastAsia"/>
        </w:rPr>
        <w:t>：</w:t>
      </w:r>
      <w:r w:rsidR="00272B15">
        <w:rPr>
          <w:rFonts w:hint="eastAsia"/>
        </w:rPr>
        <w:t>用户管理自己信息的地方</w:t>
      </w:r>
    </w:p>
    <w:p w14:paraId="08AFBDCA" w14:textId="62FA2D35" w:rsidR="002B1793" w:rsidRPr="00427D05" w:rsidRDefault="002B1793" w:rsidP="002B1793">
      <w:r w:rsidRPr="00427D05">
        <w:rPr>
          <w:rFonts w:hint="eastAsia"/>
          <w:b/>
          <w:bCs/>
        </w:rPr>
        <w:t>功能描述</w:t>
      </w:r>
      <w:r w:rsidRPr="00427D05">
        <w:rPr>
          <w:rFonts w:hint="eastAsia"/>
        </w:rPr>
        <w:t>：</w:t>
      </w:r>
      <w:r w:rsidR="00272B15">
        <w:rPr>
          <w:rFonts w:hint="eastAsia"/>
        </w:rPr>
        <w:t>查看及管理信息</w:t>
      </w:r>
      <w:r w:rsidRPr="00427D05">
        <w:rPr>
          <w:rFonts w:hint="eastAsia"/>
        </w:rPr>
        <w:t>。</w:t>
      </w:r>
    </w:p>
    <w:p w14:paraId="5910B38A" w14:textId="77777777" w:rsidR="002B1793" w:rsidRPr="00427D05" w:rsidRDefault="002B1793" w:rsidP="002B1793">
      <w:r w:rsidRPr="00427D05">
        <w:rPr>
          <w:rFonts w:hint="eastAsia"/>
          <w:b/>
          <w:bCs/>
        </w:rPr>
        <w:t>优先级</w:t>
      </w:r>
      <w:r w:rsidRPr="00427D05">
        <w:rPr>
          <w:rFonts w:hint="eastAsia"/>
        </w:rPr>
        <w:t>：高。</w:t>
      </w:r>
    </w:p>
    <w:p w14:paraId="70C4A812" w14:textId="775235CD" w:rsidR="002B1793" w:rsidRPr="00427D05" w:rsidRDefault="002B1793" w:rsidP="002B1793">
      <w:r w:rsidRPr="00427D05">
        <w:rPr>
          <w:rFonts w:hint="eastAsia"/>
          <w:b/>
          <w:bCs/>
        </w:rPr>
        <w:t>输入/前置条件</w:t>
      </w:r>
      <w:r w:rsidRPr="00427D05">
        <w:rPr>
          <w:rFonts w:hint="eastAsia"/>
        </w:rPr>
        <w:t>：</w:t>
      </w:r>
      <w:r w:rsidR="00272B15">
        <w:rPr>
          <w:rFonts w:hint="eastAsia"/>
        </w:rPr>
        <w:t>导航栏中的我进入</w:t>
      </w:r>
    </w:p>
    <w:p w14:paraId="4370ACCE" w14:textId="77777777" w:rsidR="002B1793" w:rsidRPr="00427D05" w:rsidRDefault="002B1793" w:rsidP="002B1793">
      <w:r w:rsidRPr="00427D05">
        <w:rPr>
          <w:rFonts w:hint="eastAsia"/>
          <w:b/>
          <w:bCs/>
        </w:rPr>
        <w:t>页面逻辑</w:t>
      </w:r>
      <w:r w:rsidRPr="00427D05">
        <w:rPr>
          <w:rFonts w:hint="eastAsia"/>
        </w:rPr>
        <w:t>：</w:t>
      </w:r>
    </w:p>
    <w:p w14:paraId="43AF0B76" w14:textId="326CAAAC" w:rsidR="002B1793" w:rsidRDefault="00D27A39" w:rsidP="002B1793">
      <w:pPr>
        <w:numPr>
          <w:ilvl w:val="0"/>
          <w:numId w:val="20"/>
        </w:numPr>
      </w:pPr>
      <w:r>
        <w:rPr>
          <w:rFonts w:hint="eastAsia"/>
        </w:rPr>
        <w:t>点击个人信息展示栏显示个人</w:t>
      </w:r>
      <w:r w:rsidR="00DF7C97">
        <w:rPr>
          <w:rFonts w:hint="eastAsia"/>
        </w:rPr>
        <w:t>资料卡</w:t>
      </w:r>
      <w:r w:rsidR="00C83506">
        <w:rPr>
          <w:rFonts w:hint="eastAsia"/>
        </w:rPr>
        <w:t>并可修改个人资料</w:t>
      </w:r>
    </w:p>
    <w:p w14:paraId="432B5CAA" w14:textId="1B1F2DEE" w:rsidR="00272B15" w:rsidRDefault="00272B15" w:rsidP="002B1793">
      <w:pPr>
        <w:numPr>
          <w:ilvl w:val="0"/>
          <w:numId w:val="20"/>
        </w:numPr>
      </w:pPr>
      <w:r>
        <w:rPr>
          <w:rFonts w:hint="eastAsia"/>
        </w:rPr>
        <w:t>下面点击对应选项进入对应功能</w:t>
      </w:r>
      <w:r w:rsidR="007E07A5">
        <w:rPr>
          <w:rFonts w:hint="eastAsia"/>
        </w:rPr>
        <w:t>页面</w:t>
      </w:r>
    </w:p>
    <w:p w14:paraId="1631CE64" w14:textId="64533131" w:rsidR="000E6499" w:rsidRDefault="000E6499" w:rsidP="002B1793">
      <w:pPr>
        <w:numPr>
          <w:ilvl w:val="0"/>
          <w:numId w:val="20"/>
        </w:numPr>
      </w:pPr>
      <w:r>
        <w:rPr>
          <w:rFonts w:hint="eastAsia"/>
        </w:rPr>
        <w:t>钱包</w:t>
      </w:r>
      <w:r w:rsidR="00812F52">
        <w:rPr>
          <w:rFonts w:hint="eastAsia"/>
        </w:rPr>
        <w:t>可</w:t>
      </w:r>
      <w:r>
        <w:rPr>
          <w:rFonts w:hint="eastAsia"/>
        </w:rPr>
        <w:t>查看</w:t>
      </w:r>
      <w:r w:rsidR="00812F52">
        <w:rPr>
          <w:rFonts w:hint="eastAsia"/>
        </w:rPr>
        <w:t>余额、充值、提现</w:t>
      </w:r>
    </w:p>
    <w:p w14:paraId="66930AA0" w14:textId="55164C01" w:rsidR="00777A91" w:rsidRDefault="00777A91" w:rsidP="002B1793">
      <w:pPr>
        <w:numPr>
          <w:ilvl w:val="0"/>
          <w:numId w:val="20"/>
        </w:numPr>
      </w:pPr>
      <w:r>
        <w:rPr>
          <w:rFonts w:hint="eastAsia"/>
        </w:rPr>
        <w:t>订单中心跳转到订单管理页面</w:t>
      </w:r>
    </w:p>
    <w:p w14:paraId="536E9323" w14:textId="17F11A3A" w:rsidR="00D8018B" w:rsidRDefault="00D8018B" w:rsidP="002B1793">
      <w:pPr>
        <w:numPr>
          <w:ilvl w:val="0"/>
          <w:numId w:val="20"/>
        </w:numPr>
      </w:pPr>
      <w:r>
        <w:rPr>
          <w:rFonts w:hint="eastAsia"/>
        </w:rPr>
        <w:t>学生</w:t>
      </w:r>
      <w:proofErr w:type="gramStart"/>
      <w:r>
        <w:rPr>
          <w:rFonts w:hint="eastAsia"/>
        </w:rPr>
        <w:t>认证认证</w:t>
      </w:r>
      <w:proofErr w:type="gramEnd"/>
      <w:r>
        <w:rPr>
          <w:rFonts w:hint="eastAsia"/>
        </w:rPr>
        <w:t>代取者信息</w:t>
      </w:r>
    </w:p>
    <w:p w14:paraId="1787E04A" w14:textId="2190EB02" w:rsidR="00AA424F" w:rsidRPr="00427D05" w:rsidRDefault="00AA424F" w:rsidP="002B1793">
      <w:pPr>
        <w:numPr>
          <w:ilvl w:val="0"/>
          <w:numId w:val="20"/>
        </w:numPr>
      </w:pPr>
      <w:r>
        <w:rPr>
          <w:rFonts w:hint="eastAsia"/>
        </w:rPr>
        <w:t>设置功能跳转到系统设置中，可以设置密码，绑定账号，查看条款</w:t>
      </w:r>
    </w:p>
    <w:p w14:paraId="00822E34" w14:textId="2BF0FDCC" w:rsidR="002B1793" w:rsidRDefault="002B1793" w:rsidP="006A79C5"/>
    <w:p w14:paraId="574544D6" w14:textId="176EBBC2" w:rsidR="002D1757" w:rsidRDefault="002D1757" w:rsidP="006A79C5"/>
    <w:p w14:paraId="115BF547" w14:textId="1CA72CAC" w:rsidR="002D1757" w:rsidRDefault="002D1757" w:rsidP="002D1757">
      <w:pPr>
        <w:pStyle w:val="2"/>
      </w:pPr>
      <w:bookmarkStart w:id="36" w:name="_Toc373392846"/>
      <w:bookmarkStart w:id="37" w:name="_Toc532217505"/>
      <w:r>
        <w:rPr>
          <w:rFonts w:hint="eastAsia"/>
        </w:rPr>
        <w:t>4</w:t>
      </w:r>
      <w:r>
        <w:t>.2</w:t>
      </w:r>
      <w:r>
        <w:rPr>
          <w:rFonts w:hint="eastAsia"/>
        </w:rPr>
        <w:t>后台功能需求说明</w:t>
      </w:r>
      <w:bookmarkEnd w:id="37"/>
    </w:p>
    <w:p w14:paraId="422CE7DF" w14:textId="6F17079E" w:rsidR="002D1757" w:rsidRDefault="002D1757" w:rsidP="00CE6CD3">
      <w:pPr>
        <w:pStyle w:val="3"/>
      </w:pPr>
      <w:bookmarkStart w:id="38" w:name="_Toc532217506"/>
      <w:r>
        <w:t>4.2.</w:t>
      </w:r>
      <w:r w:rsidR="00CE6CD3">
        <w:t>1</w:t>
      </w:r>
      <w:r>
        <w:rPr>
          <w:rFonts w:hint="eastAsia"/>
        </w:rPr>
        <w:t>用例：登录</w:t>
      </w:r>
      <w:bookmarkEnd w:id="36"/>
      <w:bookmarkEnd w:id="38"/>
    </w:p>
    <w:p w14:paraId="4FC83ACA" w14:textId="77777777" w:rsidR="002D1757" w:rsidRDefault="002D1757" w:rsidP="002D1757">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4F843CFC" w14:textId="77777777" w:rsidR="002D1757" w:rsidRDefault="002D1757" w:rsidP="002D1757">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1F247514" w14:textId="38D81B94" w:rsidR="002D1757" w:rsidRDefault="001E0B7C" w:rsidP="002D1757">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w:t>
      </w:r>
      <w:r w:rsidR="002D1757">
        <w:rPr>
          <w:rFonts w:ascii="宋体" w:hAnsi="宋体" w:cs="Arial" w:hint="eastAsia"/>
          <w:kern w:val="0"/>
          <w:sz w:val="18"/>
          <w:szCs w:val="18"/>
        </w:rPr>
        <w:t>：确保能使用系统</w:t>
      </w:r>
    </w:p>
    <w:p w14:paraId="54AC3876" w14:textId="77777777" w:rsidR="002D1757" w:rsidRDefault="002D1757" w:rsidP="002D1757">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6DFEE98C" w14:textId="16C7ECED" w:rsidR="002D1757" w:rsidRDefault="00F5385C" w:rsidP="002D1757">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用户</w:t>
      </w:r>
      <w:r w:rsidR="002D1757">
        <w:rPr>
          <w:rFonts w:ascii="宋体" w:hAnsi="宋体" w:cs="Arial" w:hint="eastAsia"/>
          <w:kern w:val="0"/>
          <w:sz w:val="18"/>
          <w:szCs w:val="18"/>
        </w:rPr>
        <w:t>请求登录系统；</w:t>
      </w:r>
    </w:p>
    <w:p w14:paraId="6752822A" w14:textId="2963389B" w:rsidR="002D1757" w:rsidRDefault="002D1757" w:rsidP="002D1757">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系统提示输入</w:t>
      </w:r>
      <w:r w:rsidR="009D6DD2">
        <w:rPr>
          <w:rFonts w:ascii="宋体" w:hAnsi="宋体" w:cs="Arial" w:hint="eastAsia"/>
          <w:kern w:val="0"/>
          <w:sz w:val="18"/>
          <w:szCs w:val="18"/>
        </w:rPr>
        <w:t>邮箱</w:t>
      </w:r>
      <w:r>
        <w:rPr>
          <w:rFonts w:ascii="宋体" w:hAnsi="宋体" w:cs="Arial" w:hint="eastAsia"/>
          <w:kern w:val="0"/>
          <w:sz w:val="18"/>
          <w:szCs w:val="18"/>
        </w:rPr>
        <w:t>、密码；</w:t>
      </w:r>
    </w:p>
    <w:p w14:paraId="63586B15" w14:textId="34D9D681" w:rsidR="002D1757" w:rsidRDefault="00F5385C" w:rsidP="002D1757">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用户</w:t>
      </w:r>
      <w:r w:rsidR="002D1757">
        <w:rPr>
          <w:rFonts w:ascii="宋体" w:hAnsi="宋体" w:cs="Arial" w:hint="eastAsia"/>
          <w:kern w:val="0"/>
          <w:sz w:val="18"/>
          <w:szCs w:val="18"/>
        </w:rPr>
        <w:t>输入</w:t>
      </w:r>
      <w:r w:rsidR="009D6DD2">
        <w:rPr>
          <w:rFonts w:ascii="宋体" w:hAnsi="宋体" w:cs="Arial" w:hint="eastAsia"/>
          <w:kern w:val="0"/>
          <w:sz w:val="18"/>
          <w:szCs w:val="18"/>
        </w:rPr>
        <w:t>邮箱</w:t>
      </w:r>
      <w:r w:rsidR="002D1757">
        <w:rPr>
          <w:rFonts w:ascii="宋体" w:hAnsi="宋体" w:cs="Arial" w:hint="eastAsia"/>
          <w:kern w:val="0"/>
          <w:sz w:val="18"/>
          <w:szCs w:val="18"/>
        </w:rPr>
        <w:t>、密码并确认；</w:t>
      </w:r>
    </w:p>
    <w:p w14:paraId="5210FF10" w14:textId="5DA9489B" w:rsidR="002D1757" w:rsidRDefault="002D1757" w:rsidP="002D1757">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系统验证</w:t>
      </w:r>
      <w:r w:rsidR="009D6DD2">
        <w:rPr>
          <w:rFonts w:ascii="宋体" w:hAnsi="宋体" w:cs="Arial" w:hint="eastAsia"/>
          <w:kern w:val="0"/>
          <w:sz w:val="18"/>
          <w:szCs w:val="18"/>
        </w:rPr>
        <w:t>邮箱</w:t>
      </w:r>
      <w:r>
        <w:rPr>
          <w:rFonts w:ascii="宋体" w:hAnsi="宋体" w:cs="Arial" w:hint="eastAsia"/>
          <w:kern w:val="0"/>
          <w:sz w:val="18"/>
          <w:szCs w:val="18"/>
        </w:rPr>
        <w:t>、密码；</w:t>
      </w:r>
    </w:p>
    <w:p w14:paraId="7115DB02" w14:textId="77777777" w:rsidR="002D1757" w:rsidRDefault="002D1757" w:rsidP="002D1757">
      <w:pPr>
        <w:pStyle w:val="11"/>
        <w:widowControl w:val="0"/>
        <w:numPr>
          <w:ilvl w:val="0"/>
          <w:numId w:val="23"/>
        </w:numPr>
        <w:autoSpaceDE w:val="0"/>
        <w:autoSpaceDN w:val="0"/>
        <w:adjustRightInd w:val="0"/>
        <w:spacing w:line="240" w:lineRule="auto"/>
        <w:ind w:firstLineChars="0"/>
        <w:jc w:val="left"/>
        <w:rPr>
          <w:rFonts w:ascii="宋体" w:cs="Arial"/>
          <w:kern w:val="0"/>
          <w:sz w:val="18"/>
          <w:szCs w:val="18"/>
        </w:rPr>
      </w:pPr>
      <w:r>
        <w:rPr>
          <w:rFonts w:ascii="宋体" w:hAnsi="宋体" w:cs="Arial" w:hint="eastAsia"/>
          <w:kern w:val="0"/>
          <w:sz w:val="18"/>
          <w:szCs w:val="18"/>
        </w:rPr>
        <w:t>系统登录成功，跳转页面；</w:t>
      </w:r>
    </w:p>
    <w:p w14:paraId="6E7FBF87" w14:textId="77777777" w:rsidR="002D1757" w:rsidRDefault="002D1757" w:rsidP="002D1757">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35E39C26" w14:textId="65D3F9FE" w:rsidR="002D1757" w:rsidRDefault="002D1757" w:rsidP="002D1757">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sidR="00552244">
        <w:rPr>
          <w:rFonts w:ascii="宋体" w:hAnsi="宋体" w:cs="Arial" w:hint="eastAsia"/>
          <w:kern w:val="0"/>
          <w:sz w:val="18"/>
          <w:szCs w:val="18"/>
        </w:rPr>
        <w:t>邮箱</w:t>
      </w:r>
      <w:r>
        <w:rPr>
          <w:rFonts w:ascii="宋体" w:hAnsi="宋体" w:cs="Arial" w:hint="eastAsia"/>
          <w:kern w:val="0"/>
          <w:sz w:val="18"/>
          <w:szCs w:val="18"/>
        </w:rPr>
        <w:t>、密码或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77EA2C40" w14:textId="635E723E" w:rsidR="002D1757" w:rsidRDefault="002D1757" w:rsidP="002D1757">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4.2</w:t>
      </w:r>
      <w:r>
        <w:rPr>
          <w:rFonts w:ascii="宋体" w:hAnsi="宋体" w:cs="Arial" w:hint="eastAsia"/>
          <w:kern w:val="0"/>
          <w:sz w:val="18"/>
          <w:szCs w:val="18"/>
        </w:rPr>
        <w:t>可以使用已有的</w:t>
      </w:r>
      <w:r w:rsidR="001A1E3D">
        <w:rPr>
          <w:rFonts w:ascii="宋体" w:hAnsi="宋体" w:cs="Arial" w:hint="eastAsia"/>
          <w:kern w:val="0"/>
          <w:sz w:val="18"/>
          <w:szCs w:val="18"/>
        </w:rPr>
        <w:t>QQ</w:t>
      </w:r>
      <w:r w:rsidR="001A1E3D">
        <w:rPr>
          <w:rFonts w:ascii="宋体" w:hAnsi="宋体" w:cs="Arial" w:hint="eastAsia"/>
          <w:kern w:val="0"/>
          <w:sz w:val="18"/>
          <w:szCs w:val="18"/>
        </w:rPr>
        <w:t>、</w:t>
      </w:r>
      <w:proofErr w:type="gramStart"/>
      <w:r w:rsidR="001A1E3D">
        <w:rPr>
          <w:rFonts w:ascii="宋体" w:hAnsi="宋体" w:cs="Arial" w:hint="eastAsia"/>
          <w:kern w:val="0"/>
          <w:sz w:val="18"/>
          <w:szCs w:val="18"/>
        </w:rPr>
        <w:t>微信</w:t>
      </w:r>
      <w:r>
        <w:rPr>
          <w:rFonts w:ascii="宋体" w:hAnsi="宋体" w:cs="Arial" w:hint="eastAsia"/>
          <w:kern w:val="0"/>
          <w:sz w:val="18"/>
          <w:szCs w:val="18"/>
        </w:rPr>
        <w:t>账号</w:t>
      </w:r>
      <w:proofErr w:type="gramEnd"/>
      <w:r>
        <w:rPr>
          <w:rFonts w:ascii="宋体" w:hAnsi="宋体" w:cs="Arial" w:hint="eastAsia"/>
          <w:kern w:val="0"/>
          <w:sz w:val="18"/>
          <w:szCs w:val="18"/>
        </w:rPr>
        <w:t>登陆。</w:t>
      </w:r>
    </w:p>
    <w:p w14:paraId="6DB09A45" w14:textId="77777777" w:rsidR="002D1757" w:rsidRDefault="002D1757" w:rsidP="002D1757">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2B1B2F32" w14:textId="77777777" w:rsidR="002D1757" w:rsidRDefault="002D1757" w:rsidP="002D1757">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4CEE5AD1" w14:textId="684D7D9D" w:rsidR="002D1757" w:rsidRDefault="006B0FBC" w:rsidP="002D1757">
      <w:pPr>
        <w:rPr>
          <w:rFonts w:ascii="宋体" w:hAnsi="宋体" w:cs="Arial"/>
          <w:kern w:val="0"/>
          <w:sz w:val="18"/>
          <w:szCs w:val="18"/>
        </w:rPr>
      </w:pPr>
      <w:r>
        <w:rPr>
          <w:rFonts w:ascii="宋体" w:hAnsi="宋体" w:cs="Arial" w:hint="eastAsia"/>
          <w:kern w:val="0"/>
          <w:sz w:val="18"/>
          <w:szCs w:val="18"/>
        </w:rPr>
        <w:t>用户编号、</w:t>
      </w:r>
      <w:r w:rsidR="00A127A0">
        <w:rPr>
          <w:rFonts w:ascii="宋体" w:hAnsi="宋体" w:cs="Arial" w:hint="eastAsia"/>
          <w:kern w:val="0"/>
          <w:sz w:val="18"/>
          <w:szCs w:val="18"/>
        </w:rPr>
        <w:t>邮箱</w:t>
      </w:r>
      <w:r w:rsidR="002D1757">
        <w:rPr>
          <w:rFonts w:ascii="宋体" w:hAnsi="宋体" w:cs="Arial" w:hint="eastAsia"/>
          <w:kern w:val="0"/>
          <w:sz w:val="18"/>
          <w:szCs w:val="18"/>
        </w:rPr>
        <w:t>、密码</w:t>
      </w:r>
    </w:p>
    <w:p w14:paraId="0E25B82D" w14:textId="61F3799D" w:rsidR="002D1757" w:rsidRDefault="002D1757" w:rsidP="006A79C5"/>
    <w:p w14:paraId="52852619" w14:textId="5D6EF0C5" w:rsidR="00D10C86" w:rsidRDefault="00D10C86" w:rsidP="00D10C86">
      <w:pPr>
        <w:pStyle w:val="3"/>
      </w:pPr>
      <w:bookmarkStart w:id="39" w:name="_Toc532217507"/>
      <w:r>
        <w:t>4.2.2</w:t>
      </w:r>
      <w:r>
        <w:rPr>
          <w:rFonts w:hint="eastAsia"/>
        </w:rPr>
        <w:t>用例：</w:t>
      </w:r>
      <w:r w:rsidR="003E3B0E">
        <w:rPr>
          <w:rFonts w:hint="eastAsia"/>
        </w:rPr>
        <w:t>注册</w:t>
      </w:r>
      <w:bookmarkEnd w:id="39"/>
    </w:p>
    <w:p w14:paraId="59137B60" w14:textId="6F17C84E" w:rsidR="00D10C86" w:rsidRDefault="00D10C86" w:rsidP="00D10C86">
      <w:pPr>
        <w:autoSpaceDE w:val="0"/>
        <w:autoSpaceDN w:val="0"/>
        <w:adjustRightInd w:val="0"/>
        <w:jc w:val="left"/>
        <w:rPr>
          <w:rFonts w:ascii="Arial" w:hAnsi="Arial" w:cs="Arial"/>
          <w:b/>
          <w:kern w:val="0"/>
          <w:szCs w:val="21"/>
        </w:rPr>
      </w:pPr>
      <w:r>
        <w:rPr>
          <w:rFonts w:ascii="Arial" w:hAnsi="Arial" w:cs="Arial" w:hint="eastAsia"/>
          <w:b/>
          <w:kern w:val="0"/>
          <w:szCs w:val="21"/>
        </w:rPr>
        <w:t>用例名称：</w:t>
      </w:r>
      <w:r w:rsidR="007018AC">
        <w:rPr>
          <w:rFonts w:ascii="Arial" w:hAnsi="Arial" w:cs="Arial" w:hint="eastAsia"/>
          <w:b/>
          <w:kern w:val="0"/>
          <w:szCs w:val="21"/>
        </w:rPr>
        <w:t>注册</w:t>
      </w:r>
    </w:p>
    <w:p w14:paraId="5B70FA19" w14:textId="77777777" w:rsidR="00D10C86" w:rsidRDefault="00D10C86" w:rsidP="00D10C86">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18378453" w14:textId="77777777" w:rsidR="00D10C86" w:rsidRDefault="00D10C86" w:rsidP="00D10C86">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24DC2591" w14:textId="2A6596B6" w:rsidR="00D10C86" w:rsidRPr="000565E8" w:rsidRDefault="00D10C86" w:rsidP="00D10C86">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1803B76A" w14:textId="10CB1F57" w:rsidR="00A87515" w:rsidRPr="00C45DC1" w:rsidRDefault="00470A8C" w:rsidP="00C45DC1">
      <w:pPr>
        <w:pStyle w:val="11"/>
        <w:widowControl w:val="0"/>
        <w:numPr>
          <w:ilvl w:val="0"/>
          <w:numId w:val="32"/>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用户</w:t>
      </w:r>
      <w:r w:rsidR="00973942" w:rsidRPr="00C45DC1">
        <w:rPr>
          <w:rFonts w:ascii="宋体" w:hAnsi="宋体" w:cs="Arial" w:hint="eastAsia"/>
          <w:kern w:val="0"/>
          <w:sz w:val="18"/>
          <w:szCs w:val="18"/>
        </w:rPr>
        <w:t>请求注册系统</w:t>
      </w:r>
      <w:r w:rsidR="00B56C23" w:rsidRPr="00C45DC1">
        <w:rPr>
          <w:rFonts w:ascii="宋体" w:hAnsi="宋体" w:cs="Arial" w:hint="eastAsia"/>
          <w:kern w:val="0"/>
          <w:sz w:val="18"/>
          <w:szCs w:val="18"/>
        </w:rPr>
        <w:t>；</w:t>
      </w:r>
    </w:p>
    <w:p w14:paraId="61FCBAD4" w14:textId="074648AE" w:rsidR="00973942" w:rsidRPr="00C45DC1" w:rsidRDefault="009D6DD2" w:rsidP="00C45DC1">
      <w:pPr>
        <w:pStyle w:val="11"/>
        <w:widowControl w:val="0"/>
        <w:numPr>
          <w:ilvl w:val="0"/>
          <w:numId w:val="32"/>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系统提示</w:t>
      </w:r>
      <w:r w:rsidR="00A87515" w:rsidRPr="00C45DC1">
        <w:rPr>
          <w:rFonts w:ascii="宋体" w:hAnsi="宋体" w:cs="Arial" w:hint="eastAsia"/>
          <w:kern w:val="0"/>
          <w:sz w:val="18"/>
          <w:szCs w:val="18"/>
        </w:rPr>
        <w:t>输入邮箱</w:t>
      </w:r>
      <w:r w:rsidR="007D5696" w:rsidRPr="00C45DC1">
        <w:rPr>
          <w:rFonts w:ascii="宋体" w:hAnsi="宋体" w:cs="Arial" w:hint="eastAsia"/>
          <w:kern w:val="0"/>
          <w:sz w:val="18"/>
          <w:szCs w:val="18"/>
        </w:rPr>
        <w:t>、验证码、密码</w:t>
      </w:r>
      <w:r w:rsidR="00C05E29" w:rsidRPr="00C45DC1">
        <w:rPr>
          <w:rFonts w:ascii="宋体" w:hAnsi="宋体" w:cs="Arial" w:hint="eastAsia"/>
          <w:kern w:val="0"/>
          <w:sz w:val="18"/>
          <w:szCs w:val="18"/>
        </w:rPr>
        <w:t>、确认密码</w:t>
      </w:r>
      <w:r w:rsidR="00B56C23" w:rsidRPr="00C45DC1">
        <w:rPr>
          <w:rFonts w:ascii="宋体" w:hAnsi="宋体" w:cs="Arial" w:hint="eastAsia"/>
          <w:kern w:val="0"/>
          <w:sz w:val="18"/>
          <w:szCs w:val="18"/>
        </w:rPr>
        <w:t>；</w:t>
      </w:r>
    </w:p>
    <w:p w14:paraId="2E5EFDD3" w14:textId="3F4F9285" w:rsidR="00F5385C" w:rsidRPr="00C45DC1" w:rsidRDefault="00FD0548" w:rsidP="00C45DC1">
      <w:pPr>
        <w:pStyle w:val="11"/>
        <w:widowControl w:val="0"/>
        <w:numPr>
          <w:ilvl w:val="0"/>
          <w:numId w:val="32"/>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用户</w:t>
      </w:r>
      <w:r w:rsidR="00F5385C" w:rsidRPr="00C45DC1">
        <w:rPr>
          <w:rFonts w:ascii="宋体" w:hAnsi="宋体" w:cs="Arial" w:hint="eastAsia"/>
          <w:kern w:val="0"/>
          <w:sz w:val="18"/>
          <w:szCs w:val="18"/>
        </w:rPr>
        <w:t>输入</w:t>
      </w:r>
      <w:r w:rsidRPr="00C45DC1">
        <w:rPr>
          <w:rFonts w:ascii="宋体" w:hAnsi="宋体" w:cs="Arial" w:hint="eastAsia"/>
          <w:kern w:val="0"/>
          <w:sz w:val="18"/>
          <w:szCs w:val="18"/>
        </w:rPr>
        <w:t>邮箱</w:t>
      </w:r>
      <w:r w:rsidR="00F56004" w:rsidRPr="00C45DC1">
        <w:rPr>
          <w:rFonts w:ascii="宋体" w:hAnsi="宋体" w:cs="Arial" w:hint="eastAsia"/>
          <w:kern w:val="0"/>
          <w:sz w:val="18"/>
          <w:szCs w:val="18"/>
        </w:rPr>
        <w:t>；</w:t>
      </w:r>
    </w:p>
    <w:p w14:paraId="52A223B3" w14:textId="6C0EEBDD" w:rsidR="00524AF8" w:rsidRPr="00C45DC1" w:rsidRDefault="00524AF8" w:rsidP="00C45DC1">
      <w:pPr>
        <w:pStyle w:val="11"/>
        <w:widowControl w:val="0"/>
        <w:numPr>
          <w:ilvl w:val="0"/>
          <w:numId w:val="32"/>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会员输入邮箱点击获取验证码；</w:t>
      </w:r>
    </w:p>
    <w:p w14:paraId="137B6C7B" w14:textId="329AF4B9" w:rsidR="00F5385C" w:rsidRPr="00C45DC1" w:rsidRDefault="00F5385C" w:rsidP="00C45DC1">
      <w:pPr>
        <w:pStyle w:val="11"/>
        <w:widowControl w:val="0"/>
        <w:numPr>
          <w:ilvl w:val="0"/>
          <w:numId w:val="32"/>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系统验证邮箱；</w:t>
      </w:r>
    </w:p>
    <w:p w14:paraId="74AA1244" w14:textId="7DAB1D1E" w:rsidR="00524AF8" w:rsidRPr="00C45DC1" w:rsidRDefault="00524AF8" w:rsidP="00C45DC1">
      <w:pPr>
        <w:pStyle w:val="11"/>
        <w:widowControl w:val="0"/>
        <w:numPr>
          <w:ilvl w:val="0"/>
          <w:numId w:val="32"/>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系统发送验证码到邮箱；</w:t>
      </w:r>
    </w:p>
    <w:p w14:paraId="288905C8" w14:textId="35DF1CDA" w:rsidR="00F5385C" w:rsidRPr="00C45DC1" w:rsidRDefault="00F5385C" w:rsidP="00C45DC1">
      <w:pPr>
        <w:pStyle w:val="11"/>
        <w:widowControl w:val="0"/>
        <w:numPr>
          <w:ilvl w:val="0"/>
          <w:numId w:val="32"/>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用户</w:t>
      </w:r>
      <w:r w:rsidR="00B95B21" w:rsidRPr="00C45DC1">
        <w:rPr>
          <w:rFonts w:ascii="宋体" w:hAnsi="宋体" w:cs="Arial" w:hint="eastAsia"/>
          <w:kern w:val="0"/>
          <w:sz w:val="18"/>
          <w:szCs w:val="18"/>
        </w:rPr>
        <w:t>输入验证码</w:t>
      </w:r>
      <w:r w:rsidR="00F56004" w:rsidRPr="00C45DC1">
        <w:rPr>
          <w:rFonts w:ascii="宋体" w:hAnsi="宋体" w:cs="Arial" w:hint="eastAsia"/>
          <w:kern w:val="0"/>
          <w:sz w:val="18"/>
          <w:szCs w:val="18"/>
        </w:rPr>
        <w:t>；</w:t>
      </w:r>
    </w:p>
    <w:p w14:paraId="7F58BBBA" w14:textId="4ABAA48C" w:rsidR="00B95B21" w:rsidRPr="00C45DC1" w:rsidRDefault="00B95B21" w:rsidP="00C45DC1">
      <w:pPr>
        <w:pStyle w:val="11"/>
        <w:widowControl w:val="0"/>
        <w:numPr>
          <w:ilvl w:val="0"/>
          <w:numId w:val="32"/>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系统验证验证码</w:t>
      </w:r>
      <w:r w:rsidR="00F56004" w:rsidRPr="00C45DC1">
        <w:rPr>
          <w:rFonts w:ascii="宋体" w:hAnsi="宋体" w:cs="Arial" w:hint="eastAsia"/>
          <w:kern w:val="0"/>
          <w:sz w:val="18"/>
          <w:szCs w:val="18"/>
        </w:rPr>
        <w:t>；</w:t>
      </w:r>
    </w:p>
    <w:p w14:paraId="1C38BED1" w14:textId="12DC6552" w:rsidR="00B95B21" w:rsidRPr="00C45DC1" w:rsidRDefault="009116ED" w:rsidP="00C45DC1">
      <w:pPr>
        <w:pStyle w:val="11"/>
        <w:widowControl w:val="0"/>
        <w:numPr>
          <w:ilvl w:val="0"/>
          <w:numId w:val="32"/>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用户输入密码、确认密码</w:t>
      </w:r>
      <w:r w:rsidR="00F56004" w:rsidRPr="00C45DC1">
        <w:rPr>
          <w:rFonts w:ascii="宋体" w:hAnsi="宋体" w:cs="Arial" w:hint="eastAsia"/>
          <w:kern w:val="0"/>
          <w:sz w:val="18"/>
          <w:szCs w:val="18"/>
        </w:rPr>
        <w:t>；</w:t>
      </w:r>
    </w:p>
    <w:p w14:paraId="481E9D6B" w14:textId="463DE6FD" w:rsidR="009116ED" w:rsidRPr="00C45DC1" w:rsidRDefault="009116ED" w:rsidP="00C45DC1">
      <w:pPr>
        <w:pStyle w:val="11"/>
        <w:widowControl w:val="0"/>
        <w:numPr>
          <w:ilvl w:val="0"/>
          <w:numId w:val="32"/>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系统验证密码、确认密码</w:t>
      </w:r>
      <w:r w:rsidR="00F56004" w:rsidRPr="00C45DC1">
        <w:rPr>
          <w:rFonts w:ascii="宋体" w:hAnsi="宋体" w:cs="Arial" w:hint="eastAsia"/>
          <w:kern w:val="0"/>
          <w:sz w:val="18"/>
          <w:szCs w:val="18"/>
        </w:rPr>
        <w:t>；</w:t>
      </w:r>
    </w:p>
    <w:p w14:paraId="5140F9A7" w14:textId="75F1EA95" w:rsidR="00524AF8" w:rsidRPr="00C45DC1" w:rsidRDefault="00F56004" w:rsidP="00C45DC1">
      <w:pPr>
        <w:pStyle w:val="11"/>
        <w:widowControl w:val="0"/>
        <w:numPr>
          <w:ilvl w:val="0"/>
          <w:numId w:val="32"/>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系统注册成功，跳转页面；</w:t>
      </w:r>
    </w:p>
    <w:p w14:paraId="183FA3A5" w14:textId="77777777" w:rsidR="00D10C86" w:rsidRDefault="00D10C86" w:rsidP="00D10C86">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5C75BA12" w14:textId="30CA9BA1" w:rsidR="00D10C86" w:rsidRDefault="00D10C86" w:rsidP="00D10C86">
      <w:pPr>
        <w:autoSpaceDE w:val="0"/>
        <w:autoSpaceDN w:val="0"/>
        <w:adjustRightInd w:val="0"/>
        <w:jc w:val="left"/>
        <w:rPr>
          <w:rFonts w:ascii="宋体" w:hAnsi="宋体" w:cs="Arial"/>
          <w:kern w:val="0"/>
          <w:sz w:val="18"/>
          <w:szCs w:val="18"/>
        </w:rPr>
      </w:pPr>
      <w:r>
        <w:rPr>
          <w:rFonts w:ascii="宋体" w:hAnsi="宋体" w:cs="Arial"/>
          <w:kern w:val="0"/>
          <w:sz w:val="18"/>
          <w:szCs w:val="18"/>
        </w:rPr>
        <w:lastRenderedPageBreak/>
        <w:t>4.1</w:t>
      </w:r>
      <w:r w:rsidR="009D73B8">
        <w:rPr>
          <w:rFonts w:ascii="宋体" w:hAnsi="宋体" w:cs="Arial" w:hint="eastAsia"/>
          <w:kern w:val="0"/>
          <w:sz w:val="18"/>
          <w:szCs w:val="18"/>
        </w:rPr>
        <w:t>邮箱</w:t>
      </w:r>
      <w:r>
        <w:rPr>
          <w:rFonts w:ascii="宋体" w:hAnsi="宋体" w:cs="Arial" w:hint="eastAsia"/>
          <w:kern w:val="0"/>
          <w:sz w:val="18"/>
          <w:szCs w:val="18"/>
        </w:rPr>
        <w:t>、密码或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08E82E4A" w14:textId="77777777" w:rsidR="00D10C86" w:rsidRDefault="00D10C86" w:rsidP="00D10C86">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4E44944A" w14:textId="77777777" w:rsidR="00D10C86" w:rsidRDefault="00D10C86" w:rsidP="00D10C86">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37F9B8B2" w14:textId="65E93088" w:rsidR="00D10C86" w:rsidRDefault="00970451" w:rsidP="00D10C86">
      <w:pPr>
        <w:rPr>
          <w:rFonts w:ascii="宋体" w:hAnsi="宋体" w:cs="Arial"/>
          <w:kern w:val="0"/>
          <w:sz w:val="18"/>
          <w:szCs w:val="18"/>
        </w:rPr>
      </w:pPr>
      <w:r>
        <w:rPr>
          <w:rFonts w:ascii="宋体" w:hAnsi="宋体" w:cs="Arial" w:hint="eastAsia"/>
          <w:kern w:val="0"/>
          <w:sz w:val="18"/>
          <w:szCs w:val="18"/>
        </w:rPr>
        <w:t>用户编号、</w:t>
      </w:r>
      <w:r w:rsidR="00F4653F">
        <w:rPr>
          <w:rFonts w:ascii="宋体" w:hAnsi="宋体" w:cs="Arial" w:hint="eastAsia"/>
          <w:kern w:val="0"/>
          <w:sz w:val="18"/>
          <w:szCs w:val="18"/>
        </w:rPr>
        <w:t>邮箱</w:t>
      </w:r>
      <w:r w:rsidR="00D10C86">
        <w:rPr>
          <w:rFonts w:ascii="宋体" w:hAnsi="宋体" w:cs="Arial" w:hint="eastAsia"/>
          <w:kern w:val="0"/>
          <w:sz w:val="18"/>
          <w:szCs w:val="18"/>
        </w:rPr>
        <w:t>、密码</w:t>
      </w:r>
    </w:p>
    <w:p w14:paraId="548D79C4" w14:textId="18C3F858" w:rsidR="00D10C86" w:rsidRDefault="00D10C86" w:rsidP="006A79C5"/>
    <w:p w14:paraId="773DA744" w14:textId="75D25D7B" w:rsidR="00CE3D32" w:rsidRDefault="00CE3D32" w:rsidP="00CE3D32">
      <w:pPr>
        <w:pStyle w:val="3"/>
      </w:pPr>
      <w:bookmarkStart w:id="40" w:name="_Toc532217508"/>
      <w:r>
        <w:t>4.2.</w:t>
      </w:r>
      <w:r w:rsidR="00F81D90">
        <w:t>3</w:t>
      </w:r>
      <w:r>
        <w:rPr>
          <w:rFonts w:hint="eastAsia"/>
        </w:rPr>
        <w:t>用例：找回密码</w:t>
      </w:r>
      <w:bookmarkEnd w:id="40"/>
    </w:p>
    <w:p w14:paraId="1346DFCE" w14:textId="12DB9627" w:rsidR="00CE3D32" w:rsidRDefault="00CE3D32" w:rsidP="00CE3D32">
      <w:pPr>
        <w:autoSpaceDE w:val="0"/>
        <w:autoSpaceDN w:val="0"/>
        <w:adjustRightInd w:val="0"/>
        <w:jc w:val="left"/>
        <w:rPr>
          <w:rFonts w:ascii="Arial" w:hAnsi="Arial" w:cs="Arial"/>
          <w:b/>
          <w:kern w:val="0"/>
          <w:szCs w:val="21"/>
        </w:rPr>
      </w:pPr>
      <w:r>
        <w:rPr>
          <w:rFonts w:ascii="Arial" w:hAnsi="Arial" w:cs="Arial" w:hint="eastAsia"/>
          <w:b/>
          <w:kern w:val="0"/>
          <w:szCs w:val="21"/>
        </w:rPr>
        <w:t>用例名称：</w:t>
      </w:r>
      <w:r w:rsidR="00C60E2A">
        <w:rPr>
          <w:rFonts w:ascii="Arial" w:hAnsi="Arial" w:cs="Arial" w:hint="eastAsia"/>
          <w:b/>
          <w:kern w:val="0"/>
          <w:szCs w:val="21"/>
        </w:rPr>
        <w:t>找回密码</w:t>
      </w:r>
    </w:p>
    <w:p w14:paraId="21049E4E" w14:textId="77777777" w:rsidR="00CE3D32" w:rsidRDefault="00CE3D32" w:rsidP="00CE3D32">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4939E037" w14:textId="77777777" w:rsidR="00CE3D32" w:rsidRDefault="00CE3D32" w:rsidP="00CE3D32">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4C5B7B91" w14:textId="111D7810" w:rsidR="00CE3D32" w:rsidRPr="00DE7E99" w:rsidRDefault="00CE3D32" w:rsidP="00CE3D32">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3293AFDE" w14:textId="69570E4B" w:rsidR="00DE7E99" w:rsidRDefault="000E24DE" w:rsidP="00CF5070">
      <w:pPr>
        <w:pStyle w:val="11"/>
        <w:widowControl w:val="0"/>
        <w:numPr>
          <w:ilvl w:val="0"/>
          <w:numId w:val="33"/>
        </w:numPr>
        <w:autoSpaceDE w:val="0"/>
        <w:autoSpaceDN w:val="0"/>
        <w:adjustRightInd w:val="0"/>
        <w:spacing w:line="240" w:lineRule="auto"/>
        <w:ind w:firstLineChars="0"/>
        <w:jc w:val="left"/>
        <w:rPr>
          <w:rFonts w:ascii="宋体" w:hAnsi="宋体" w:cs="Arial"/>
          <w:kern w:val="0"/>
          <w:sz w:val="18"/>
          <w:szCs w:val="18"/>
        </w:rPr>
      </w:pPr>
      <w:r w:rsidRPr="00B02B31">
        <w:rPr>
          <w:rFonts w:ascii="宋体" w:hAnsi="宋体" w:cs="Arial" w:hint="eastAsia"/>
          <w:kern w:val="0"/>
          <w:sz w:val="18"/>
          <w:szCs w:val="18"/>
        </w:rPr>
        <w:t>用户请求找回密码系统</w:t>
      </w:r>
      <w:r w:rsidR="00572668">
        <w:rPr>
          <w:rFonts w:ascii="宋体" w:hAnsi="宋体" w:cs="Arial" w:hint="eastAsia"/>
          <w:kern w:val="0"/>
          <w:sz w:val="18"/>
          <w:szCs w:val="18"/>
        </w:rPr>
        <w:t>；</w:t>
      </w:r>
    </w:p>
    <w:p w14:paraId="70D0AAF5" w14:textId="4F6F627D" w:rsidR="00221913" w:rsidRDefault="00572668" w:rsidP="00CF5070">
      <w:pPr>
        <w:pStyle w:val="11"/>
        <w:widowControl w:val="0"/>
        <w:numPr>
          <w:ilvl w:val="0"/>
          <w:numId w:val="33"/>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系统提示输入邮箱；</w:t>
      </w:r>
    </w:p>
    <w:p w14:paraId="415E457A" w14:textId="77777777" w:rsidR="00572668" w:rsidRPr="00C45DC1" w:rsidRDefault="00572668" w:rsidP="00CF5070">
      <w:pPr>
        <w:pStyle w:val="11"/>
        <w:widowControl w:val="0"/>
        <w:numPr>
          <w:ilvl w:val="0"/>
          <w:numId w:val="33"/>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用户输入邮箱；</w:t>
      </w:r>
    </w:p>
    <w:p w14:paraId="589C3CF9" w14:textId="77777777" w:rsidR="00572668" w:rsidRPr="00C45DC1" w:rsidRDefault="00572668" w:rsidP="00CF5070">
      <w:pPr>
        <w:pStyle w:val="11"/>
        <w:widowControl w:val="0"/>
        <w:numPr>
          <w:ilvl w:val="0"/>
          <w:numId w:val="33"/>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会员输入邮箱点击获取验证码；</w:t>
      </w:r>
    </w:p>
    <w:p w14:paraId="7CDC0C9F" w14:textId="77777777" w:rsidR="00572668" w:rsidRPr="00C45DC1" w:rsidRDefault="00572668" w:rsidP="00CF5070">
      <w:pPr>
        <w:pStyle w:val="11"/>
        <w:widowControl w:val="0"/>
        <w:numPr>
          <w:ilvl w:val="0"/>
          <w:numId w:val="33"/>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系统验证邮箱；</w:t>
      </w:r>
    </w:p>
    <w:p w14:paraId="20DD2CBF" w14:textId="77777777" w:rsidR="00572668" w:rsidRPr="00C45DC1" w:rsidRDefault="00572668" w:rsidP="00CF5070">
      <w:pPr>
        <w:pStyle w:val="11"/>
        <w:widowControl w:val="0"/>
        <w:numPr>
          <w:ilvl w:val="0"/>
          <w:numId w:val="33"/>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系统发送验证码到邮箱；</w:t>
      </w:r>
    </w:p>
    <w:p w14:paraId="600A4DF6" w14:textId="77777777" w:rsidR="00572668" w:rsidRPr="00C45DC1" w:rsidRDefault="00572668" w:rsidP="00CF5070">
      <w:pPr>
        <w:pStyle w:val="11"/>
        <w:widowControl w:val="0"/>
        <w:numPr>
          <w:ilvl w:val="0"/>
          <w:numId w:val="33"/>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用户输入验证码；</w:t>
      </w:r>
    </w:p>
    <w:p w14:paraId="065DC783" w14:textId="77777777" w:rsidR="00572668" w:rsidRPr="00C45DC1" w:rsidRDefault="00572668" w:rsidP="00CF5070">
      <w:pPr>
        <w:pStyle w:val="11"/>
        <w:widowControl w:val="0"/>
        <w:numPr>
          <w:ilvl w:val="0"/>
          <w:numId w:val="33"/>
        </w:numPr>
        <w:autoSpaceDE w:val="0"/>
        <w:autoSpaceDN w:val="0"/>
        <w:adjustRightInd w:val="0"/>
        <w:spacing w:line="240" w:lineRule="auto"/>
        <w:ind w:firstLineChars="0"/>
        <w:jc w:val="left"/>
        <w:rPr>
          <w:rFonts w:ascii="宋体" w:hAnsi="宋体" w:cs="Arial"/>
          <w:kern w:val="0"/>
          <w:sz w:val="18"/>
          <w:szCs w:val="18"/>
        </w:rPr>
      </w:pPr>
      <w:r w:rsidRPr="00C45DC1">
        <w:rPr>
          <w:rFonts w:ascii="宋体" w:hAnsi="宋体" w:cs="Arial" w:hint="eastAsia"/>
          <w:kern w:val="0"/>
          <w:sz w:val="18"/>
          <w:szCs w:val="18"/>
        </w:rPr>
        <w:t>系统验证验证码；</w:t>
      </w:r>
    </w:p>
    <w:p w14:paraId="7F2242E0" w14:textId="7CE5339B" w:rsidR="00572668" w:rsidRDefault="00B75349" w:rsidP="00CF5070">
      <w:pPr>
        <w:pStyle w:val="11"/>
        <w:widowControl w:val="0"/>
        <w:numPr>
          <w:ilvl w:val="0"/>
          <w:numId w:val="33"/>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用户输入新密码、确认密码</w:t>
      </w:r>
    </w:p>
    <w:p w14:paraId="73ED2B06" w14:textId="3153A11E" w:rsidR="00572668" w:rsidRDefault="00F15E23" w:rsidP="00CF5070">
      <w:pPr>
        <w:pStyle w:val="11"/>
        <w:widowControl w:val="0"/>
        <w:numPr>
          <w:ilvl w:val="0"/>
          <w:numId w:val="33"/>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系统验证密码、确认密码；</w:t>
      </w:r>
    </w:p>
    <w:p w14:paraId="7058CBFF" w14:textId="7C2CBBEE" w:rsidR="00F15E23" w:rsidRPr="00B02B31" w:rsidRDefault="00F15E23" w:rsidP="00CF5070">
      <w:pPr>
        <w:pStyle w:val="11"/>
        <w:widowControl w:val="0"/>
        <w:numPr>
          <w:ilvl w:val="0"/>
          <w:numId w:val="33"/>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系统找回密码成功，跳转页面；</w:t>
      </w:r>
    </w:p>
    <w:p w14:paraId="179033AF" w14:textId="77777777" w:rsidR="00CE3D32" w:rsidRDefault="00CE3D32" w:rsidP="00CE3D32">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4137744B" w14:textId="2752A33A" w:rsidR="00CE3D32" w:rsidRDefault="00CE3D32" w:rsidP="00CE3D32">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sidR="003A50EC">
        <w:rPr>
          <w:rFonts w:ascii="宋体" w:hAnsi="宋体" w:cs="Arial" w:hint="eastAsia"/>
          <w:kern w:val="0"/>
          <w:sz w:val="18"/>
          <w:szCs w:val="18"/>
        </w:rPr>
        <w:t>邮箱</w:t>
      </w:r>
      <w:r>
        <w:rPr>
          <w:rFonts w:ascii="宋体" w:hAnsi="宋体" w:cs="Arial" w:hint="eastAsia"/>
          <w:kern w:val="0"/>
          <w:sz w:val="18"/>
          <w:szCs w:val="18"/>
        </w:rPr>
        <w:t>、密码或</w:t>
      </w:r>
      <w:proofErr w:type="gramStart"/>
      <w:r>
        <w:rPr>
          <w:rFonts w:ascii="宋体" w:hAnsi="宋体" w:cs="Arial" w:hint="eastAsia"/>
          <w:kern w:val="0"/>
          <w:sz w:val="18"/>
          <w:szCs w:val="18"/>
        </w:rPr>
        <w:t>验证码不正确</w:t>
      </w:r>
      <w:proofErr w:type="gramEnd"/>
      <w:r>
        <w:rPr>
          <w:rFonts w:ascii="宋体" w:hAnsi="宋体" w:cs="Arial" w:hint="eastAsia"/>
          <w:kern w:val="0"/>
          <w:sz w:val="18"/>
          <w:szCs w:val="18"/>
        </w:rPr>
        <w:t>，系统提示；</w:t>
      </w:r>
    </w:p>
    <w:p w14:paraId="07753625" w14:textId="77777777" w:rsidR="00CE3D32" w:rsidRDefault="00CE3D32" w:rsidP="00CE3D32">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36AAD533" w14:textId="77777777" w:rsidR="00CE3D32" w:rsidRDefault="00CE3D32" w:rsidP="00CE3D32">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52C1E25D" w14:textId="5DC4537C" w:rsidR="00CE3D32" w:rsidRDefault="007C0619" w:rsidP="00CE3D32">
      <w:pPr>
        <w:rPr>
          <w:rFonts w:ascii="宋体" w:hAnsi="宋体" w:cs="Arial"/>
          <w:kern w:val="0"/>
          <w:sz w:val="18"/>
          <w:szCs w:val="18"/>
        </w:rPr>
      </w:pPr>
      <w:r>
        <w:rPr>
          <w:rFonts w:ascii="宋体" w:hAnsi="宋体" w:cs="Arial" w:hint="eastAsia"/>
          <w:kern w:val="0"/>
          <w:sz w:val="18"/>
          <w:szCs w:val="18"/>
        </w:rPr>
        <w:t>邮箱</w:t>
      </w:r>
      <w:r w:rsidR="00CE3D32">
        <w:rPr>
          <w:rFonts w:ascii="宋体" w:hAnsi="宋体" w:cs="Arial" w:hint="eastAsia"/>
          <w:kern w:val="0"/>
          <w:sz w:val="18"/>
          <w:szCs w:val="18"/>
        </w:rPr>
        <w:t>、密码</w:t>
      </w:r>
    </w:p>
    <w:p w14:paraId="311B1692" w14:textId="77777777" w:rsidR="00CE3D32" w:rsidRDefault="00CE3D32" w:rsidP="006A79C5"/>
    <w:p w14:paraId="279B069A" w14:textId="7C39F232" w:rsidR="00A82B2B" w:rsidRDefault="00A82B2B" w:rsidP="00A82B2B">
      <w:pPr>
        <w:pStyle w:val="3"/>
      </w:pPr>
      <w:bookmarkStart w:id="41" w:name="_Toc532217509"/>
      <w:r>
        <w:t>4.2.</w:t>
      </w:r>
      <w:r w:rsidR="00062DD0">
        <w:t>4</w:t>
      </w:r>
      <w:r>
        <w:rPr>
          <w:rFonts w:hint="eastAsia"/>
        </w:rPr>
        <w:t>用例：</w:t>
      </w:r>
      <w:r w:rsidR="00B971B4">
        <w:rPr>
          <w:rFonts w:hint="eastAsia"/>
        </w:rPr>
        <w:t>发布订单</w:t>
      </w:r>
      <w:bookmarkEnd w:id="41"/>
    </w:p>
    <w:p w14:paraId="01591CEA" w14:textId="0DAE7952" w:rsidR="00A82B2B" w:rsidRDefault="00A82B2B" w:rsidP="00A82B2B">
      <w:pPr>
        <w:autoSpaceDE w:val="0"/>
        <w:autoSpaceDN w:val="0"/>
        <w:adjustRightInd w:val="0"/>
        <w:jc w:val="left"/>
        <w:rPr>
          <w:rFonts w:ascii="Arial" w:hAnsi="Arial" w:cs="Arial"/>
          <w:b/>
          <w:kern w:val="0"/>
          <w:szCs w:val="21"/>
        </w:rPr>
      </w:pPr>
      <w:r>
        <w:rPr>
          <w:rFonts w:ascii="Arial" w:hAnsi="Arial" w:cs="Arial" w:hint="eastAsia"/>
          <w:b/>
          <w:kern w:val="0"/>
          <w:szCs w:val="21"/>
        </w:rPr>
        <w:t>用例名称：</w:t>
      </w:r>
      <w:r w:rsidR="00B43140">
        <w:rPr>
          <w:rFonts w:ascii="Arial" w:hAnsi="Arial" w:cs="Arial" w:hint="eastAsia"/>
          <w:b/>
          <w:kern w:val="0"/>
          <w:szCs w:val="21"/>
        </w:rPr>
        <w:t>发布订单</w:t>
      </w:r>
    </w:p>
    <w:p w14:paraId="52B6DDC0" w14:textId="77777777" w:rsidR="00A82B2B" w:rsidRDefault="00A82B2B" w:rsidP="00A82B2B">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4C65F70D" w14:textId="5113F1F8" w:rsidR="00A82B2B" w:rsidRDefault="00A82B2B" w:rsidP="00A82B2B">
      <w:pPr>
        <w:autoSpaceDE w:val="0"/>
        <w:autoSpaceDN w:val="0"/>
        <w:adjustRightInd w:val="0"/>
        <w:jc w:val="left"/>
        <w:rPr>
          <w:rFonts w:ascii="宋体" w:cs="Arial"/>
          <w:kern w:val="0"/>
          <w:sz w:val="18"/>
          <w:szCs w:val="18"/>
        </w:rPr>
      </w:pPr>
      <w:r>
        <w:rPr>
          <w:rFonts w:ascii="宋体" w:hAnsi="宋体" w:cs="Arial" w:hint="eastAsia"/>
          <w:kern w:val="0"/>
          <w:sz w:val="18"/>
          <w:szCs w:val="18"/>
        </w:rPr>
        <w:t>发单、接单用户：确保能使用系统</w:t>
      </w:r>
    </w:p>
    <w:p w14:paraId="7EC38D07" w14:textId="32977D43" w:rsidR="00A82B2B" w:rsidRPr="00A66EAB" w:rsidRDefault="00A82B2B" w:rsidP="00A82B2B">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519154FA" w14:textId="10F2F0CE" w:rsidR="00A66EAB" w:rsidRDefault="00E6336D" w:rsidP="008D0C1C">
      <w:pPr>
        <w:pStyle w:val="11"/>
        <w:widowControl w:val="0"/>
        <w:numPr>
          <w:ilvl w:val="0"/>
          <w:numId w:val="34"/>
        </w:numPr>
        <w:autoSpaceDE w:val="0"/>
        <w:autoSpaceDN w:val="0"/>
        <w:adjustRightInd w:val="0"/>
        <w:spacing w:line="240" w:lineRule="auto"/>
        <w:ind w:firstLineChars="0"/>
        <w:jc w:val="left"/>
        <w:rPr>
          <w:rFonts w:ascii="宋体" w:hAnsi="宋体" w:cs="Arial"/>
          <w:kern w:val="0"/>
          <w:sz w:val="18"/>
          <w:szCs w:val="18"/>
        </w:rPr>
      </w:pPr>
      <w:r w:rsidRPr="00E6336D">
        <w:rPr>
          <w:rFonts w:ascii="宋体" w:hAnsi="宋体" w:cs="Arial" w:hint="eastAsia"/>
          <w:kern w:val="0"/>
          <w:sz w:val="18"/>
          <w:szCs w:val="18"/>
        </w:rPr>
        <w:t>用户请求发布订单系统</w:t>
      </w:r>
      <w:r w:rsidR="00574821">
        <w:rPr>
          <w:rFonts w:ascii="宋体" w:hAnsi="宋体" w:cs="Arial" w:hint="eastAsia"/>
          <w:kern w:val="0"/>
          <w:sz w:val="18"/>
          <w:szCs w:val="18"/>
        </w:rPr>
        <w:t>；</w:t>
      </w:r>
    </w:p>
    <w:p w14:paraId="26A5E2C2" w14:textId="37FA752F" w:rsidR="00574821" w:rsidRDefault="00574821" w:rsidP="008D0C1C">
      <w:pPr>
        <w:pStyle w:val="11"/>
        <w:widowControl w:val="0"/>
        <w:numPr>
          <w:ilvl w:val="0"/>
          <w:numId w:val="34"/>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系统提示</w:t>
      </w:r>
      <w:r w:rsidR="00B43140">
        <w:rPr>
          <w:rFonts w:ascii="宋体" w:hAnsi="宋体" w:cs="Arial" w:hint="eastAsia"/>
          <w:kern w:val="0"/>
          <w:sz w:val="18"/>
          <w:szCs w:val="18"/>
        </w:rPr>
        <w:t>选择学校、选择快递站点，选择送达地点，输入详细送达地点，输入送达时间、输入佣金、选择规格、上传订单信息</w:t>
      </w:r>
      <w:r w:rsidR="00B960DE">
        <w:rPr>
          <w:rFonts w:ascii="宋体" w:hAnsi="宋体" w:cs="Arial" w:hint="eastAsia"/>
          <w:kern w:val="0"/>
          <w:sz w:val="18"/>
          <w:szCs w:val="18"/>
        </w:rPr>
        <w:t>图片</w:t>
      </w:r>
      <w:r w:rsidR="00274A9C">
        <w:rPr>
          <w:rFonts w:ascii="宋体" w:hAnsi="宋体" w:cs="Arial" w:hint="eastAsia"/>
          <w:kern w:val="0"/>
          <w:sz w:val="18"/>
          <w:szCs w:val="18"/>
        </w:rPr>
        <w:t>、输入备注</w:t>
      </w:r>
      <w:r w:rsidR="00B61FC6">
        <w:rPr>
          <w:rFonts w:ascii="宋体" w:hAnsi="宋体" w:cs="Arial" w:hint="eastAsia"/>
          <w:kern w:val="0"/>
          <w:sz w:val="18"/>
          <w:szCs w:val="18"/>
        </w:rPr>
        <w:t>；</w:t>
      </w:r>
    </w:p>
    <w:p w14:paraId="6584C43C" w14:textId="1DBF7F7D" w:rsidR="00A45A9A" w:rsidRDefault="00A45A9A" w:rsidP="008D0C1C">
      <w:pPr>
        <w:pStyle w:val="11"/>
        <w:widowControl w:val="0"/>
        <w:numPr>
          <w:ilvl w:val="0"/>
          <w:numId w:val="34"/>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用户输入以上信息并确认</w:t>
      </w:r>
      <w:r w:rsidR="00B61FC6">
        <w:rPr>
          <w:rFonts w:ascii="宋体" w:hAnsi="宋体" w:cs="Arial" w:hint="eastAsia"/>
          <w:kern w:val="0"/>
          <w:sz w:val="18"/>
          <w:szCs w:val="18"/>
        </w:rPr>
        <w:t>；</w:t>
      </w:r>
    </w:p>
    <w:p w14:paraId="70DA3B99" w14:textId="2188F959" w:rsidR="001B2809" w:rsidRDefault="001B2809" w:rsidP="008D0C1C">
      <w:pPr>
        <w:pStyle w:val="11"/>
        <w:widowControl w:val="0"/>
        <w:numPr>
          <w:ilvl w:val="0"/>
          <w:numId w:val="34"/>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系统验证输入</w:t>
      </w:r>
      <w:proofErr w:type="gramStart"/>
      <w:r>
        <w:rPr>
          <w:rFonts w:ascii="宋体" w:hAnsi="宋体" w:cs="Arial" w:hint="eastAsia"/>
          <w:kern w:val="0"/>
          <w:sz w:val="18"/>
          <w:szCs w:val="18"/>
        </w:rPr>
        <w:t>框是否</w:t>
      </w:r>
      <w:proofErr w:type="gramEnd"/>
      <w:r>
        <w:rPr>
          <w:rFonts w:ascii="宋体" w:hAnsi="宋体" w:cs="Arial" w:hint="eastAsia"/>
          <w:kern w:val="0"/>
          <w:sz w:val="18"/>
          <w:szCs w:val="18"/>
        </w:rPr>
        <w:t>为空，详细目的地与备注输入框可以为空</w:t>
      </w:r>
      <w:r w:rsidR="00B61FC6">
        <w:rPr>
          <w:rFonts w:ascii="宋体" w:hAnsi="宋体" w:cs="Arial" w:hint="eastAsia"/>
          <w:kern w:val="0"/>
          <w:sz w:val="18"/>
          <w:szCs w:val="18"/>
        </w:rPr>
        <w:t>；</w:t>
      </w:r>
    </w:p>
    <w:p w14:paraId="06EEC0CC" w14:textId="4771EC77" w:rsidR="00B61FC6" w:rsidRDefault="00B61FC6" w:rsidP="008D0C1C">
      <w:pPr>
        <w:pStyle w:val="11"/>
        <w:widowControl w:val="0"/>
        <w:numPr>
          <w:ilvl w:val="0"/>
          <w:numId w:val="34"/>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进入支付页面，</w:t>
      </w:r>
      <w:r w:rsidR="007879AB">
        <w:rPr>
          <w:rFonts w:ascii="宋体" w:hAnsi="宋体" w:cs="Arial" w:hint="eastAsia"/>
          <w:kern w:val="0"/>
          <w:sz w:val="18"/>
          <w:szCs w:val="18"/>
        </w:rPr>
        <w:t>系统提示选择</w:t>
      </w:r>
      <w:r>
        <w:rPr>
          <w:rFonts w:ascii="宋体" w:hAnsi="宋体" w:cs="Arial" w:hint="eastAsia"/>
          <w:kern w:val="0"/>
          <w:sz w:val="18"/>
          <w:szCs w:val="18"/>
        </w:rPr>
        <w:t>支付方式并</w:t>
      </w:r>
      <w:r w:rsidR="007879AB">
        <w:rPr>
          <w:rFonts w:ascii="宋体" w:hAnsi="宋体" w:cs="Arial" w:hint="eastAsia"/>
          <w:kern w:val="0"/>
          <w:sz w:val="18"/>
          <w:szCs w:val="18"/>
        </w:rPr>
        <w:t>提示输入支付密码</w:t>
      </w:r>
      <w:r w:rsidR="00100555">
        <w:rPr>
          <w:rFonts w:ascii="宋体" w:hAnsi="宋体" w:cs="Arial" w:hint="eastAsia"/>
          <w:kern w:val="0"/>
          <w:sz w:val="18"/>
          <w:szCs w:val="18"/>
        </w:rPr>
        <w:t>；</w:t>
      </w:r>
    </w:p>
    <w:p w14:paraId="788965AC" w14:textId="6AC9C7FB" w:rsidR="001D117E" w:rsidRDefault="001D117E" w:rsidP="008D0C1C">
      <w:pPr>
        <w:pStyle w:val="11"/>
        <w:widowControl w:val="0"/>
        <w:numPr>
          <w:ilvl w:val="0"/>
          <w:numId w:val="34"/>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用户输入支付密码</w:t>
      </w:r>
      <w:r w:rsidR="008551AC">
        <w:rPr>
          <w:rFonts w:ascii="宋体" w:hAnsi="宋体" w:cs="Arial" w:hint="eastAsia"/>
          <w:kern w:val="0"/>
          <w:sz w:val="18"/>
          <w:szCs w:val="18"/>
        </w:rPr>
        <w:t>并确认</w:t>
      </w:r>
      <w:r>
        <w:rPr>
          <w:rFonts w:ascii="宋体" w:hAnsi="宋体" w:cs="Arial" w:hint="eastAsia"/>
          <w:kern w:val="0"/>
          <w:sz w:val="18"/>
          <w:szCs w:val="18"/>
        </w:rPr>
        <w:t>；</w:t>
      </w:r>
    </w:p>
    <w:p w14:paraId="79449B2D" w14:textId="4CE34BC6" w:rsidR="007879AB" w:rsidRPr="007879AB" w:rsidRDefault="007879AB" w:rsidP="008D0C1C">
      <w:pPr>
        <w:pStyle w:val="11"/>
        <w:widowControl w:val="0"/>
        <w:numPr>
          <w:ilvl w:val="0"/>
          <w:numId w:val="34"/>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lastRenderedPageBreak/>
        <w:t>系统验证支付密码</w:t>
      </w:r>
      <w:r w:rsidR="003254D0">
        <w:rPr>
          <w:rFonts w:ascii="宋体" w:hAnsi="宋体" w:cs="Arial" w:hint="eastAsia"/>
          <w:kern w:val="0"/>
          <w:sz w:val="18"/>
          <w:szCs w:val="18"/>
        </w:rPr>
        <w:t>，余额</w:t>
      </w:r>
      <w:r>
        <w:rPr>
          <w:rFonts w:ascii="宋体" w:hAnsi="宋体" w:cs="Arial" w:hint="eastAsia"/>
          <w:kern w:val="0"/>
          <w:sz w:val="18"/>
          <w:szCs w:val="18"/>
        </w:rPr>
        <w:t>；</w:t>
      </w:r>
    </w:p>
    <w:p w14:paraId="0DD8AF15" w14:textId="566BF6FA" w:rsidR="005A0AC3" w:rsidRPr="00E6336D" w:rsidRDefault="005A0AC3" w:rsidP="008D0C1C">
      <w:pPr>
        <w:pStyle w:val="11"/>
        <w:widowControl w:val="0"/>
        <w:numPr>
          <w:ilvl w:val="0"/>
          <w:numId w:val="34"/>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系统发布订单成功，跳转页面</w:t>
      </w:r>
    </w:p>
    <w:p w14:paraId="386EC7D3" w14:textId="77777777" w:rsidR="00A82B2B" w:rsidRDefault="00A82B2B" w:rsidP="00A82B2B">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23531D96" w14:textId="05394012" w:rsidR="00A82B2B" w:rsidRDefault="00A82B2B" w:rsidP="00A82B2B">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sidR="00291C77">
        <w:rPr>
          <w:rFonts w:ascii="宋体" w:hAnsi="宋体" w:cs="Arial" w:hint="eastAsia"/>
          <w:kern w:val="0"/>
          <w:sz w:val="18"/>
          <w:szCs w:val="18"/>
        </w:rPr>
        <w:t>输入信息</w:t>
      </w:r>
      <w:r>
        <w:rPr>
          <w:rFonts w:ascii="宋体" w:hAnsi="宋体" w:cs="Arial" w:hint="eastAsia"/>
          <w:kern w:val="0"/>
          <w:sz w:val="18"/>
          <w:szCs w:val="18"/>
        </w:rPr>
        <w:t>不正确</w:t>
      </w:r>
      <w:r w:rsidR="00291C77">
        <w:rPr>
          <w:rFonts w:ascii="宋体" w:hAnsi="宋体" w:cs="Arial" w:hint="eastAsia"/>
          <w:kern w:val="0"/>
          <w:sz w:val="18"/>
          <w:szCs w:val="18"/>
        </w:rPr>
        <w:t>或不规范</w:t>
      </w:r>
      <w:r>
        <w:rPr>
          <w:rFonts w:ascii="宋体" w:hAnsi="宋体" w:cs="Arial" w:hint="eastAsia"/>
          <w:kern w:val="0"/>
          <w:sz w:val="18"/>
          <w:szCs w:val="18"/>
        </w:rPr>
        <w:t>，系统提示；</w:t>
      </w:r>
    </w:p>
    <w:p w14:paraId="005B996E" w14:textId="53B7C47D" w:rsidR="00B57D0C" w:rsidRDefault="00B57D0C" w:rsidP="00A82B2B">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w:t>
      </w:r>
      <w:r>
        <w:rPr>
          <w:rFonts w:ascii="宋体" w:hAnsi="宋体" w:cs="Arial"/>
          <w:kern w:val="0"/>
          <w:sz w:val="18"/>
          <w:szCs w:val="18"/>
        </w:rPr>
        <w:t>.2</w:t>
      </w:r>
      <w:r>
        <w:rPr>
          <w:rFonts w:ascii="宋体" w:hAnsi="宋体" w:cs="Arial" w:hint="eastAsia"/>
          <w:kern w:val="0"/>
          <w:sz w:val="18"/>
          <w:szCs w:val="18"/>
        </w:rPr>
        <w:t>支付密码不正确，系统提示；</w:t>
      </w:r>
    </w:p>
    <w:p w14:paraId="4BF9DC35" w14:textId="0517F741" w:rsidR="00B57D0C" w:rsidRDefault="00B57D0C" w:rsidP="00A82B2B">
      <w:pPr>
        <w:autoSpaceDE w:val="0"/>
        <w:autoSpaceDN w:val="0"/>
        <w:adjustRightInd w:val="0"/>
        <w:jc w:val="left"/>
        <w:rPr>
          <w:rFonts w:ascii="宋体" w:hAnsi="宋体" w:cs="Arial"/>
          <w:kern w:val="0"/>
          <w:sz w:val="18"/>
          <w:szCs w:val="18"/>
        </w:rPr>
      </w:pPr>
      <w:r>
        <w:rPr>
          <w:rFonts w:ascii="宋体" w:hAnsi="宋体" w:cs="Arial" w:hint="eastAsia"/>
          <w:kern w:val="0"/>
          <w:sz w:val="18"/>
          <w:szCs w:val="18"/>
        </w:rPr>
        <w:t>4</w:t>
      </w:r>
      <w:r>
        <w:rPr>
          <w:rFonts w:ascii="宋体" w:hAnsi="宋体" w:cs="Arial"/>
          <w:kern w:val="0"/>
          <w:sz w:val="18"/>
          <w:szCs w:val="18"/>
        </w:rPr>
        <w:t>.3</w:t>
      </w:r>
      <w:r>
        <w:rPr>
          <w:rFonts w:ascii="宋体" w:hAnsi="宋体" w:cs="Arial" w:hint="eastAsia"/>
          <w:kern w:val="0"/>
          <w:sz w:val="18"/>
          <w:szCs w:val="18"/>
        </w:rPr>
        <w:t>钱包余额不足，系统提示；</w:t>
      </w:r>
    </w:p>
    <w:p w14:paraId="46A2D8FC" w14:textId="77777777" w:rsidR="00A82B2B" w:rsidRDefault="00A82B2B" w:rsidP="00A82B2B">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706B1F0D" w14:textId="77777777" w:rsidR="00A82B2B" w:rsidRDefault="00A82B2B" w:rsidP="00A82B2B">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589317F4" w14:textId="0ED2E80A" w:rsidR="00A82B2B" w:rsidRDefault="00A82B2B" w:rsidP="00A82B2B">
      <w:pPr>
        <w:rPr>
          <w:rFonts w:ascii="宋体" w:hAnsi="宋体" w:cs="Arial"/>
          <w:kern w:val="0"/>
          <w:sz w:val="18"/>
          <w:szCs w:val="18"/>
        </w:rPr>
      </w:pPr>
      <w:r>
        <w:rPr>
          <w:rFonts w:ascii="宋体" w:hAnsi="宋体" w:cs="Arial" w:hint="eastAsia"/>
          <w:kern w:val="0"/>
          <w:sz w:val="18"/>
          <w:szCs w:val="18"/>
        </w:rPr>
        <w:t>用户</w:t>
      </w:r>
      <w:r w:rsidR="00957764">
        <w:rPr>
          <w:rFonts w:ascii="宋体" w:hAnsi="宋体" w:cs="Arial" w:hint="eastAsia"/>
          <w:kern w:val="0"/>
          <w:sz w:val="18"/>
          <w:szCs w:val="18"/>
        </w:rPr>
        <w:t>编号</w:t>
      </w:r>
      <w:r>
        <w:rPr>
          <w:rFonts w:ascii="宋体" w:hAnsi="宋体" w:cs="Arial" w:hint="eastAsia"/>
          <w:kern w:val="0"/>
          <w:sz w:val="18"/>
          <w:szCs w:val="18"/>
        </w:rPr>
        <w:t>、</w:t>
      </w:r>
      <w:r w:rsidR="004A48F0">
        <w:rPr>
          <w:rFonts w:ascii="宋体" w:hAnsi="宋体" w:cs="Arial" w:hint="eastAsia"/>
          <w:kern w:val="0"/>
          <w:sz w:val="18"/>
          <w:szCs w:val="18"/>
        </w:rPr>
        <w:t>快递站点经纬度表，</w:t>
      </w:r>
      <w:r w:rsidR="00753FF5">
        <w:rPr>
          <w:rFonts w:ascii="宋体" w:hAnsi="宋体" w:cs="Arial" w:hint="eastAsia"/>
          <w:kern w:val="0"/>
          <w:sz w:val="18"/>
          <w:szCs w:val="18"/>
        </w:rPr>
        <w:t>订单表</w:t>
      </w:r>
      <w:r w:rsidR="00900AD3">
        <w:rPr>
          <w:rFonts w:ascii="宋体" w:hAnsi="宋体" w:cs="Arial" w:hint="eastAsia"/>
          <w:kern w:val="0"/>
          <w:sz w:val="18"/>
          <w:szCs w:val="18"/>
        </w:rPr>
        <w:t>，</w:t>
      </w:r>
      <w:r w:rsidR="000C6C33">
        <w:rPr>
          <w:rFonts w:ascii="宋体" w:hAnsi="宋体" w:cs="Arial" w:hint="eastAsia"/>
          <w:kern w:val="0"/>
          <w:sz w:val="18"/>
          <w:szCs w:val="18"/>
        </w:rPr>
        <w:t>支付密码</w:t>
      </w:r>
      <w:r w:rsidR="00EC1573">
        <w:rPr>
          <w:rFonts w:ascii="宋体" w:hAnsi="宋体" w:cs="Arial" w:hint="eastAsia"/>
          <w:kern w:val="0"/>
          <w:sz w:val="18"/>
          <w:szCs w:val="18"/>
        </w:rPr>
        <w:t>，余额</w:t>
      </w:r>
    </w:p>
    <w:p w14:paraId="06B7B9C9" w14:textId="77777777" w:rsidR="00590122" w:rsidRPr="004E1D3D" w:rsidRDefault="00590122" w:rsidP="006A79C5"/>
    <w:p w14:paraId="6B6E9EBE" w14:textId="6BBD955B" w:rsidR="00A82B2B" w:rsidRDefault="00A82B2B" w:rsidP="00A82B2B">
      <w:pPr>
        <w:pStyle w:val="3"/>
      </w:pPr>
      <w:bookmarkStart w:id="42" w:name="_Toc532217510"/>
      <w:r>
        <w:t>4.2.</w:t>
      </w:r>
      <w:r w:rsidR="00FB0916">
        <w:t>5</w:t>
      </w:r>
      <w:r>
        <w:rPr>
          <w:rFonts w:hint="eastAsia"/>
        </w:rPr>
        <w:t>用例：</w:t>
      </w:r>
      <w:r w:rsidR="001A290A">
        <w:rPr>
          <w:rFonts w:hint="eastAsia"/>
        </w:rPr>
        <w:t>接受订单</w:t>
      </w:r>
      <w:bookmarkEnd w:id="42"/>
    </w:p>
    <w:p w14:paraId="0DCCDC9B" w14:textId="2C72FC49" w:rsidR="00A82B2B" w:rsidRDefault="00A82B2B" w:rsidP="00A82B2B">
      <w:pPr>
        <w:autoSpaceDE w:val="0"/>
        <w:autoSpaceDN w:val="0"/>
        <w:adjustRightInd w:val="0"/>
        <w:jc w:val="left"/>
        <w:rPr>
          <w:rFonts w:ascii="Arial" w:hAnsi="Arial" w:cs="Arial"/>
          <w:b/>
          <w:kern w:val="0"/>
          <w:szCs w:val="21"/>
        </w:rPr>
      </w:pPr>
      <w:r>
        <w:rPr>
          <w:rFonts w:ascii="Arial" w:hAnsi="Arial" w:cs="Arial" w:hint="eastAsia"/>
          <w:b/>
          <w:kern w:val="0"/>
          <w:szCs w:val="21"/>
        </w:rPr>
        <w:t>用例名称：</w:t>
      </w:r>
      <w:r w:rsidR="002859E6">
        <w:rPr>
          <w:rFonts w:ascii="Arial" w:hAnsi="Arial" w:cs="Arial" w:hint="eastAsia"/>
          <w:b/>
          <w:kern w:val="0"/>
          <w:szCs w:val="21"/>
        </w:rPr>
        <w:t>接受订单</w:t>
      </w:r>
    </w:p>
    <w:p w14:paraId="0737EA46" w14:textId="77777777" w:rsidR="00A82B2B" w:rsidRDefault="00A82B2B" w:rsidP="00A82B2B">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0723293E" w14:textId="1D768AB5" w:rsidR="00A82B2B" w:rsidRDefault="00A82B2B" w:rsidP="00A82B2B">
      <w:pPr>
        <w:autoSpaceDE w:val="0"/>
        <w:autoSpaceDN w:val="0"/>
        <w:adjustRightInd w:val="0"/>
        <w:jc w:val="left"/>
        <w:rPr>
          <w:rFonts w:ascii="宋体" w:cs="Arial"/>
          <w:kern w:val="0"/>
          <w:sz w:val="18"/>
          <w:szCs w:val="18"/>
        </w:rPr>
      </w:pPr>
      <w:r>
        <w:rPr>
          <w:rFonts w:ascii="宋体" w:hAnsi="宋体" w:cs="Arial" w:hint="eastAsia"/>
          <w:kern w:val="0"/>
          <w:sz w:val="18"/>
          <w:szCs w:val="18"/>
        </w:rPr>
        <w:t>接单用户：</w:t>
      </w:r>
      <w:r w:rsidR="00E6473C">
        <w:rPr>
          <w:rFonts w:ascii="宋体" w:hAnsi="宋体" w:cs="Arial" w:hint="eastAsia"/>
          <w:kern w:val="0"/>
          <w:sz w:val="18"/>
          <w:szCs w:val="18"/>
        </w:rPr>
        <w:t>确保使用系统</w:t>
      </w:r>
    </w:p>
    <w:p w14:paraId="6AF1F0A2" w14:textId="3B025F7A" w:rsidR="00A82B2B" w:rsidRPr="00560059" w:rsidRDefault="00A82B2B" w:rsidP="00A82B2B">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6515911E" w14:textId="1CD8ABF4" w:rsidR="00560059" w:rsidRDefault="00EC2864" w:rsidP="00F067F1">
      <w:pPr>
        <w:pStyle w:val="11"/>
        <w:widowControl w:val="0"/>
        <w:numPr>
          <w:ilvl w:val="0"/>
          <w:numId w:val="35"/>
        </w:numPr>
        <w:autoSpaceDE w:val="0"/>
        <w:autoSpaceDN w:val="0"/>
        <w:adjustRightInd w:val="0"/>
        <w:spacing w:line="240" w:lineRule="auto"/>
        <w:ind w:firstLineChars="0"/>
        <w:jc w:val="left"/>
        <w:rPr>
          <w:rFonts w:ascii="宋体" w:hAnsi="宋体" w:cs="Arial"/>
          <w:kern w:val="0"/>
          <w:sz w:val="18"/>
          <w:szCs w:val="18"/>
        </w:rPr>
      </w:pPr>
      <w:r w:rsidRPr="00EC2864">
        <w:rPr>
          <w:rFonts w:ascii="宋体" w:hAnsi="宋体" w:cs="Arial" w:hint="eastAsia"/>
          <w:kern w:val="0"/>
          <w:sz w:val="18"/>
          <w:szCs w:val="18"/>
        </w:rPr>
        <w:t>用户进入</w:t>
      </w:r>
      <w:proofErr w:type="gramStart"/>
      <w:r>
        <w:rPr>
          <w:rFonts w:ascii="宋体" w:hAnsi="宋体" w:cs="Arial" w:hint="eastAsia"/>
          <w:kern w:val="0"/>
          <w:sz w:val="18"/>
          <w:szCs w:val="18"/>
        </w:rPr>
        <w:t>代跑侠</w:t>
      </w:r>
      <w:proofErr w:type="gramEnd"/>
      <w:r>
        <w:rPr>
          <w:rFonts w:ascii="宋体" w:hAnsi="宋体" w:cs="Arial" w:hint="eastAsia"/>
          <w:kern w:val="0"/>
          <w:sz w:val="18"/>
          <w:szCs w:val="18"/>
        </w:rPr>
        <w:t>网站</w:t>
      </w:r>
    </w:p>
    <w:p w14:paraId="3F496D28" w14:textId="11A7700C" w:rsidR="00EC2864" w:rsidRDefault="00EC2864" w:rsidP="00F067F1">
      <w:pPr>
        <w:pStyle w:val="11"/>
        <w:widowControl w:val="0"/>
        <w:numPr>
          <w:ilvl w:val="0"/>
          <w:numId w:val="35"/>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进入接单大厅</w:t>
      </w:r>
    </w:p>
    <w:p w14:paraId="5F8223FF" w14:textId="64356D03" w:rsidR="00EC2864" w:rsidRDefault="00EC2864" w:rsidP="00F067F1">
      <w:pPr>
        <w:pStyle w:val="11"/>
        <w:widowControl w:val="0"/>
        <w:numPr>
          <w:ilvl w:val="0"/>
          <w:numId w:val="35"/>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选择学校、快递站点</w:t>
      </w:r>
    </w:p>
    <w:p w14:paraId="70A40373" w14:textId="53A01923" w:rsidR="00753FF5" w:rsidRDefault="00753FF5" w:rsidP="00F067F1">
      <w:pPr>
        <w:pStyle w:val="11"/>
        <w:widowControl w:val="0"/>
        <w:numPr>
          <w:ilvl w:val="0"/>
          <w:numId w:val="35"/>
        </w:numPr>
        <w:autoSpaceDE w:val="0"/>
        <w:autoSpaceDN w:val="0"/>
        <w:adjustRightInd w:val="0"/>
        <w:spacing w:line="240" w:lineRule="auto"/>
        <w:ind w:firstLineChars="0"/>
        <w:jc w:val="left"/>
        <w:rPr>
          <w:rFonts w:ascii="宋体" w:hAnsi="宋体" w:cs="Arial" w:hint="eastAsia"/>
          <w:kern w:val="0"/>
          <w:sz w:val="18"/>
          <w:szCs w:val="18"/>
        </w:rPr>
      </w:pPr>
      <w:r>
        <w:rPr>
          <w:rFonts w:ascii="宋体" w:hAnsi="宋体" w:cs="Arial" w:hint="eastAsia"/>
          <w:kern w:val="0"/>
          <w:sz w:val="18"/>
          <w:szCs w:val="18"/>
        </w:rPr>
        <w:t>进入订单列表</w:t>
      </w:r>
    </w:p>
    <w:p w14:paraId="595795F4" w14:textId="3C131EA3" w:rsidR="00EC2864" w:rsidRDefault="00EC2864" w:rsidP="00F067F1">
      <w:pPr>
        <w:pStyle w:val="11"/>
        <w:widowControl w:val="0"/>
        <w:numPr>
          <w:ilvl w:val="0"/>
          <w:numId w:val="35"/>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选择</w:t>
      </w:r>
      <w:r w:rsidR="00753FF5">
        <w:rPr>
          <w:rFonts w:ascii="宋体" w:hAnsi="宋体" w:cs="Arial" w:hint="eastAsia"/>
          <w:kern w:val="0"/>
          <w:sz w:val="18"/>
          <w:szCs w:val="18"/>
        </w:rPr>
        <w:t>某订单查看详情，</w:t>
      </w:r>
      <w:proofErr w:type="gramStart"/>
      <w:r w:rsidR="00753FF5">
        <w:rPr>
          <w:rFonts w:ascii="宋体" w:hAnsi="宋体" w:cs="Arial" w:hint="eastAsia"/>
          <w:kern w:val="0"/>
          <w:sz w:val="18"/>
          <w:szCs w:val="18"/>
        </w:rPr>
        <w:t>查看此</w:t>
      </w:r>
      <w:proofErr w:type="gramEnd"/>
      <w:r w:rsidR="00753FF5">
        <w:rPr>
          <w:rFonts w:ascii="宋体" w:hAnsi="宋体" w:cs="Arial" w:hint="eastAsia"/>
          <w:kern w:val="0"/>
          <w:sz w:val="18"/>
          <w:szCs w:val="18"/>
        </w:rPr>
        <w:t>订单详情</w:t>
      </w:r>
    </w:p>
    <w:p w14:paraId="448B2F60" w14:textId="69CF1366" w:rsidR="00EA5A9F" w:rsidRDefault="00EA5A9F" w:rsidP="00F067F1">
      <w:pPr>
        <w:pStyle w:val="11"/>
        <w:widowControl w:val="0"/>
        <w:numPr>
          <w:ilvl w:val="0"/>
          <w:numId w:val="35"/>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用户点击接单接受订单</w:t>
      </w:r>
    </w:p>
    <w:p w14:paraId="4828222C" w14:textId="57F82336" w:rsidR="00EA5A9F" w:rsidRDefault="00EA5A9F" w:rsidP="00F067F1">
      <w:pPr>
        <w:pStyle w:val="11"/>
        <w:widowControl w:val="0"/>
        <w:numPr>
          <w:ilvl w:val="0"/>
          <w:numId w:val="35"/>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系统验证权限</w:t>
      </w:r>
      <w:r w:rsidR="001434B2">
        <w:rPr>
          <w:rFonts w:ascii="宋体" w:hAnsi="宋体" w:cs="Arial" w:hint="eastAsia"/>
          <w:kern w:val="0"/>
          <w:sz w:val="18"/>
          <w:szCs w:val="18"/>
        </w:rPr>
        <w:t>，押金</w:t>
      </w:r>
    </w:p>
    <w:p w14:paraId="6750EB86" w14:textId="571AFF41" w:rsidR="00EA5A9F" w:rsidRPr="00EC2864" w:rsidRDefault="00EA5A9F" w:rsidP="00F067F1">
      <w:pPr>
        <w:pStyle w:val="11"/>
        <w:widowControl w:val="0"/>
        <w:numPr>
          <w:ilvl w:val="0"/>
          <w:numId w:val="35"/>
        </w:numPr>
        <w:autoSpaceDE w:val="0"/>
        <w:autoSpaceDN w:val="0"/>
        <w:adjustRightInd w:val="0"/>
        <w:spacing w:line="240" w:lineRule="auto"/>
        <w:ind w:firstLineChars="0"/>
        <w:jc w:val="left"/>
        <w:rPr>
          <w:rFonts w:ascii="宋体" w:hAnsi="宋体" w:cs="Arial" w:hint="eastAsia"/>
          <w:kern w:val="0"/>
          <w:sz w:val="18"/>
          <w:szCs w:val="18"/>
        </w:rPr>
      </w:pPr>
      <w:r>
        <w:rPr>
          <w:rFonts w:ascii="宋体" w:hAnsi="宋体" w:cs="Arial" w:hint="eastAsia"/>
          <w:kern w:val="0"/>
          <w:sz w:val="18"/>
          <w:szCs w:val="18"/>
        </w:rPr>
        <w:t>系统接单成功，跳转页面</w:t>
      </w:r>
    </w:p>
    <w:p w14:paraId="15A2CF5C" w14:textId="0A4E469D" w:rsidR="00A82B2B" w:rsidRPr="001269F1" w:rsidRDefault="00A82B2B" w:rsidP="00A82B2B">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77F798B3" w14:textId="6D40FD65" w:rsidR="001269F1" w:rsidRPr="001269F1" w:rsidRDefault="001269F1" w:rsidP="001269F1">
      <w:pPr>
        <w:pStyle w:val="11"/>
        <w:widowControl w:val="0"/>
        <w:autoSpaceDE w:val="0"/>
        <w:autoSpaceDN w:val="0"/>
        <w:adjustRightInd w:val="0"/>
        <w:spacing w:line="240" w:lineRule="auto"/>
        <w:ind w:firstLineChars="0" w:firstLine="0"/>
        <w:jc w:val="left"/>
        <w:rPr>
          <w:rFonts w:ascii="宋体" w:hAnsi="宋体" w:cs="Arial" w:hint="eastAsia"/>
          <w:kern w:val="0"/>
          <w:sz w:val="18"/>
          <w:szCs w:val="18"/>
        </w:rPr>
      </w:pPr>
      <w:r w:rsidRPr="001269F1">
        <w:rPr>
          <w:rFonts w:ascii="宋体" w:hAnsi="宋体" w:cs="Arial" w:hint="eastAsia"/>
          <w:kern w:val="0"/>
          <w:sz w:val="18"/>
          <w:szCs w:val="18"/>
        </w:rPr>
        <w:t>4</w:t>
      </w:r>
      <w:r w:rsidRPr="001269F1">
        <w:rPr>
          <w:rFonts w:ascii="宋体" w:hAnsi="宋体" w:cs="Arial"/>
          <w:kern w:val="0"/>
          <w:sz w:val="18"/>
          <w:szCs w:val="18"/>
        </w:rPr>
        <w:t>.1</w:t>
      </w:r>
      <w:r>
        <w:rPr>
          <w:rFonts w:ascii="宋体" w:hAnsi="宋体" w:cs="Arial" w:hint="eastAsia"/>
          <w:kern w:val="0"/>
          <w:sz w:val="18"/>
          <w:szCs w:val="18"/>
        </w:rPr>
        <w:t>权限不足，未交押金，系统提示</w:t>
      </w:r>
    </w:p>
    <w:p w14:paraId="04458A34" w14:textId="77777777" w:rsidR="00A82B2B" w:rsidRDefault="00A82B2B" w:rsidP="00A82B2B">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7AD3ACF3" w14:textId="77777777" w:rsidR="00A82B2B" w:rsidRDefault="00A82B2B" w:rsidP="00A82B2B">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259EF218" w14:textId="58C2C1A8" w:rsidR="00A82B2B" w:rsidRDefault="00D411E5" w:rsidP="00A82B2B">
      <w:pPr>
        <w:rPr>
          <w:rFonts w:ascii="宋体" w:hAnsi="宋体" w:cs="Arial"/>
          <w:kern w:val="0"/>
          <w:sz w:val="18"/>
          <w:szCs w:val="18"/>
        </w:rPr>
      </w:pPr>
      <w:r>
        <w:rPr>
          <w:rFonts w:ascii="宋体" w:hAnsi="宋体" w:cs="Arial" w:hint="eastAsia"/>
          <w:kern w:val="0"/>
          <w:sz w:val="18"/>
          <w:szCs w:val="18"/>
        </w:rPr>
        <w:t>快递站点经纬度表，订单表</w:t>
      </w:r>
      <w:r w:rsidR="00CA6848">
        <w:rPr>
          <w:rFonts w:ascii="宋体" w:hAnsi="宋体" w:cs="Arial" w:hint="eastAsia"/>
          <w:kern w:val="0"/>
          <w:sz w:val="18"/>
          <w:szCs w:val="18"/>
        </w:rPr>
        <w:t>，用户编号，押金</w:t>
      </w:r>
    </w:p>
    <w:p w14:paraId="5577E1D6" w14:textId="7FDC1621" w:rsidR="00A83232" w:rsidRDefault="00A83232" w:rsidP="006A79C5">
      <w:pPr>
        <w:rPr>
          <w:rFonts w:hint="eastAsia"/>
        </w:rPr>
      </w:pPr>
    </w:p>
    <w:p w14:paraId="660328CA" w14:textId="55527CD7" w:rsidR="003D6149" w:rsidRDefault="003D6149" w:rsidP="003D6149">
      <w:pPr>
        <w:pStyle w:val="3"/>
      </w:pPr>
      <w:bookmarkStart w:id="43" w:name="_Toc532217511"/>
      <w:r>
        <w:t>4.2.</w:t>
      </w:r>
      <w:r w:rsidR="003667B6">
        <w:t>6</w:t>
      </w:r>
      <w:r>
        <w:rPr>
          <w:rFonts w:hint="eastAsia"/>
        </w:rPr>
        <w:t>用例：</w:t>
      </w:r>
      <w:r w:rsidR="00C15F8B">
        <w:rPr>
          <w:rFonts w:hint="eastAsia"/>
        </w:rPr>
        <w:t>管理订单</w:t>
      </w:r>
      <w:bookmarkEnd w:id="43"/>
    </w:p>
    <w:p w14:paraId="2240AC3F" w14:textId="2BC642FA" w:rsidR="003D6149" w:rsidRDefault="003D6149" w:rsidP="003D6149">
      <w:pPr>
        <w:autoSpaceDE w:val="0"/>
        <w:autoSpaceDN w:val="0"/>
        <w:adjustRightInd w:val="0"/>
        <w:jc w:val="left"/>
        <w:rPr>
          <w:rFonts w:ascii="Arial" w:hAnsi="Arial" w:cs="Arial"/>
          <w:b/>
          <w:kern w:val="0"/>
          <w:szCs w:val="21"/>
        </w:rPr>
      </w:pPr>
      <w:r>
        <w:rPr>
          <w:rFonts w:ascii="Arial" w:hAnsi="Arial" w:cs="Arial" w:hint="eastAsia"/>
          <w:b/>
          <w:kern w:val="0"/>
          <w:szCs w:val="21"/>
        </w:rPr>
        <w:t>用例名称：</w:t>
      </w:r>
      <w:r w:rsidR="00E93880">
        <w:rPr>
          <w:rFonts w:ascii="Arial" w:hAnsi="Arial" w:cs="Arial" w:hint="eastAsia"/>
          <w:b/>
          <w:kern w:val="0"/>
          <w:szCs w:val="21"/>
        </w:rPr>
        <w:t>管理订单</w:t>
      </w:r>
    </w:p>
    <w:p w14:paraId="261C9EB7" w14:textId="77777777" w:rsidR="003D6149" w:rsidRDefault="003D6149" w:rsidP="003D6149">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3301A44E" w14:textId="047BB62E" w:rsidR="003D6149" w:rsidRDefault="003D6149" w:rsidP="003D6149">
      <w:pPr>
        <w:autoSpaceDE w:val="0"/>
        <w:autoSpaceDN w:val="0"/>
        <w:adjustRightInd w:val="0"/>
        <w:jc w:val="left"/>
        <w:rPr>
          <w:rFonts w:ascii="宋体" w:cs="Arial"/>
          <w:kern w:val="0"/>
          <w:sz w:val="18"/>
          <w:szCs w:val="18"/>
        </w:rPr>
      </w:pPr>
      <w:r>
        <w:rPr>
          <w:rFonts w:ascii="宋体" w:hAnsi="宋体" w:cs="Arial" w:hint="eastAsia"/>
          <w:kern w:val="0"/>
          <w:sz w:val="18"/>
          <w:szCs w:val="18"/>
        </w:rPr>
        <w:t>发单、接单用户：确保能使用系统</w:t>
      </w:r>
    </w:p>
    <w:p w14:paraId="6109054C" w14:textId="42F81AC5" w:rsidR="003D6149" w:rsidRPr="005150DC" w:rsidRDefault="003D6149" w:rsidP="003D6149">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4327CE09" w14:textId="7C195FC0" w:rsidR="005150DC" w:rsidRDefault="00F8218C" w:rsidP="009C4E04">
      <w:pPr>
        <w:pStyle w:val="11"/>
        <w:widowControl w:val="0"/>
        <w:numPr>
          <w:ilvl w:val="0"/>
          <w:numId w:val="36"/>
        </w:numPr>
        <w:autoSpaceDE w:val="0"/>
        <w:autoSpaceDN w:val="0"/>
        <w:adjustRightInd w:val="0"/>
        <w:spacing w:line="240" w:lineRule="auto"/>
        <w:ind w:firstLineChars="0"/>
        <w:jc w:val="left"/>
        <w:rPr>
          <w:rFonts w:ascii="宋体" w:hAnsi="宋体" w:cs="Arial"/>
          <w:kern w:val="0"/>
          <w:sz w:val="18"/>
          <w:szCs w:val="18"/>
        </w:rPr>
      </w:pPr>
      <w:r w:rsidRPr="00F8218C">
        <w:rPr>
          <w:rFonts w:ascii="宋体" w:hAnsi="宋体" w:cs="Arial" w:hint="eastAsia"/>
          <w:kern w:val="0"/>
          <w:sz w:val="18"/>
          <w:szCs w:val="18"/>
        </w:rPr>
        <w:t>用户进入</w:t>
      </w:r>
      <w:proofErr w:type="gramStart"/>
      <w:r>
        <w:rPr>
          <w:rFonts w:ascii="宋体" w:hAnsi="宋体" w:cs="Arial" w:hint="eastAsia"/>
          <w:kern w:val="0"/>
          <w:sz w:val="18"/>
          <w:szCs w:val="18"/>
        </w:rPr>
        <w:t>代跑侠</w:t>
      </w:r>
      <w:proofErr w:type="gramEnd"/>
      <w:r>
        <w:rPr>
          <w:rFonts w:ascii="宋体" w:hAnsi="宋体" w:cs="Arial" w:hint="eastAsia"/>
          <w:kern w:val="0"/>
          <w:sz w:val="18"/>
          <w:szCs w:val="18"/>
        </w:rPr>
        <w:t>网站</w:t>
      </w:r>
    </w:p>
    <w:p w14:paraId="747B3565" w14:textId="00E6AAE7" w:rsidR="00F8218C" w:rsidRDefault="00F8218C" w:rsidP="009C4E04">
      <w:pPr>
        <w:pStyle w:val="11"/>
        <w:widowControl w:val="0"/>
        <w:numPr>
          <w:ilvl w:val="0"/>
          <w:numId w:val="36"/>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进入</w:t>
      </w:r>
      <w:r w:rsidR="00C51559">
        <w:rPr>
          <w:rFonts w:ascii="宋体" w:hAnsi="宋体" w:cs="Arial" w:hint="eastAsia"/>
          <w:kern w:val="0"/>
          <w:sz w:val="18"/>
          <w:szCs w:val="18"/>
        </w:rPr>
        <w:t>个人中心，点击订单管理</w:t>
      </w:r>
    </w:p>
    <w:p w14:paraId="47169501" w14:textId="485F2A6B" w:rsidR="00BF5E29" w:rsidRDefault="00A51B51" w:rsidP="009C4E04">
      <w:pPr>
        <w:pStyle w:val="11"/>
        <w:widowControl w:val="0"/>
        <w:numPr>
          <w:ilvl w:val="0"/>
          <w:numId w:val="36"/>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选择分类，查看订单</w:t>
      </w:r>
    </w:p>
    <w:p w14:paraId="6A0F3979" w14:textId="3A432306" w:rsidR="00BF5E29" w:rsidRDefault="00BF5E29" w:rsidP="009C4E04">
      <w:pPr>
        <w:pStyle w:val="11"/>
        <w:widowControl w:val="0"/>
        <w:numPr>
          <w:ilvl w:val="0"/>
          <w:numId w:val="36"/>
        </w:numPr>
        <w:autoSpaceDE w:val="0"/>
        <w:autoSpaceDN w:val="0"/>
        <w:adjustRightInd w:val="0"/>
        <w:spacing w:line="240" w:lineRule="auto"/>
        <w:ind w:firstLineChars="0"/>
        <w:jc w:val="left"/>
        <w:rPr>
          <w:rFonts w:ascii="宋体" w:hAnsi="宋体" w:cs="Arial" w:hint="eastAsia"/>
          <w:kern w:val="0"/>
          <w:sz w:val="18"/>
          <w:szCs w:val="18"/>
        </w:rPr>
      </w:pPr>
      <w:r>
        <w:rPr>
          <w:rFonts w:ascii="宋体" w:hAnsi="宋体" w:cs="Arial" w:hint="eastAsia"/>
          <w:kern w:val="0"/>
          <w:sz w:val="18"/>
          <w:szCs w:val="18"/>
        </w:rPr>
        <w:t>未接取、运送中的订单详情页面可以看见地图</w:t>
      </w:r>
      <w:r w:rsidR="000F206E">
        <w:rPr>
          <w:rFonts w:ascii="宋体" w:hAnsi="宋体" w:cs="Arial" w:hint="eastAsia"/>
          <w:kern w:val="0"/>
          <w:sz w:val="18"/>
          <w:szCs w:val="18"/>
        </w:rPr>
        <w:t>，</w:t>
      </w:r>
      <w:r>
        <w:rPr>
          <w:rFonts w:ascii="宋体" w:hAnsi="宋体" w:cs="Arial" w:hint="eastAsia"/>
          <w:kern w:val="0"/>
          <w:sz w:val="18"/>
          <w:szCs w:val="18"/>
        </w:rPr>
        <w:t>地图中实时显示地点，人员等信息</w:t>
      </w:r>
    </w:p>
    <w:p w14:paraId="6FBD9192" w14:textId="07CFB9C6" w:rsidR="00C51559" w:rsidRPr="00C51559" w:rsidRDefault="00A51B51" w:rsidP="009C4E04">
      <w:pPr>
        <w:pStyle w:val="11"/>
        <w:widowControl w:val="0"/>
        <w:numPr>
          <w:ilvl w:val="0"/>
          <w:numId w:val="36"/>
        </w:numPr>
        <w:autoSpaceDE w:val="0"/>
        <w:autoSpaceDN w:val="0"/>
        <w:adjustRightInd w:val="0"/>
        <w:spacing w:line="240" w:lineRule="auto"/>
        <w:ind w:firstLineChars="0"/>
        <w:jc w:val="left"/>
        <w:rPr>
          <w:rFonts w:ascii="宋体" w:hAnsi="宋体" w:cs="Arial" w:hint="eastAsia"/>
          <w:kern w:val="0"/>
          <w:sz w:val="18"/>
          <w:szCs w:val="18"/>
        </w:rPr>
      </w:pPr>
      <w:r>
        <w:rPr>
          <w:rFonts w:ascii="宋体" w:hAnsi="宋体" w:cs="Arial" w:hint="eastAsia"/>
          <w:kern w:val="0"/>
          <w:sz w:val="18"/>
          <w:szCs w:val="18"/>
        </w:rPr>
        <w:t>可对订单进行确认送达操作</w:t>
      </w:r>
    </w:p>
    <w:p w14:paraId="78B35782" w14:textId="77777777" w:rsidR="003D6149" w:rsidRDefault="003D6149" w:rsidP="003D6149">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lastRenderedPageBreak/>
        <w:t>扩展路径：</w:t>
      </w:r>
    </w:p>
    <w:p w14:paraId="600084FA" w14:textId="77777777" w:rsidR="003D6149" w:rsidRDefault="003D6149" w:rsidP="003D6149">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0EFA5D17" w14:textId="77777777" w:rsidR="003D6149" w:rsidRDefault="003D6149" w:rsidP="003D6149">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35D1EEE8" w14:textId="58B96B63" w:rsidR="003D6149" w:rsidRDefault="003D6149" w:rsidP="003D6149">
      <w:pPr>
        <w:rPr>
          <w:rFonts w:ascii="宋体" w:hAnsi="宋体" w:cs="Arial"/>
          <w:kern w:val="0"/>
          <w:sz w:val="18"/>
          <w:szCs w:val="18"/>
        </w:rPr>
      </w:pPr>
      <w:r>
        <w:rPr>
          <w:rFonts w:ascii="宋体" w:hAnsi="宋体" w:cs="Arial" w:hint="eastAsia"/>
          <w:kern w:val="0"/>
          <w:sz w:val="18"/>
          <w:szCs w:val="18"/>
        </w:rPr>
        <w:t>用户</w:t>
      </w:r>
      <w:r w:rsidR="00855308">
        <w:rPr>
          <w:rFonts w:ascii="宋体" w:hAnsi="宋体" w:cs="Arial" w:hint="eastAsia"/>
          <w:kern w:val="0"/>
          <w:sz w:val="18"/>
          <w:szCs w:val="18"/>
        </w:rPr>
        <w:t>编号、订单表</w:t>
      </w:r>
      <w:r w:rsidR="00A07FA9">
        <w:rPr>
          <w:rFonts w:ascii="宋体" w:hAnsi="宋体" w:cs="Arial" w:hint="eastAsia"/>
          <w:kern w:val="0"/>
          <w:sz w:val="18"/>
          <w:szCs w:val="18"/>
        </w:rPr>
        <w:t>、</w:t>
      </w:r>
      <w:r w:rsidR="00A07FA9">
        <w:rPr>
          <w:rFonts w:ascii="宋体" w:hAnsi="宋体" w:cs="Arial" w:hint="eastAsia"/>
          <w:kern w:val="0"/>
          <w:sz w:val="18"/>
          <w:szCs w:val="18"/>
        </w:rPr>
        <w:t>快递站点经纬度表</w:t>
      </w:r>
    </w:p>
    <w:p w14:paraId="3949F9DB" w14:textId="6AC134A1" w:rsidR="003D6149" w:rsidRDefault="003D6149" w:rsidP="006A79C5"/>
    <w:p w14:paraId="3A8576F7" w14:textId="0F8ADCA8" w:rsidR="006E6354" w:rsidRDefault="006E6354" w:rsidP="006E6354">
      <w:pPr>
        <w:pStyle w:val="3"/>
      </w:pPr>
      <w:bookmarkStart w:id="44" w:name="_Toc532217512"/>
      <w:r>
        <w:t>4.2.</w:t>
      </w:r>
      <w:r w:rsidR="003667B6">
        <w:t>7</w:t>
      </w:r>
      <w:r>
        <w:rPr>
          <w:rFonts w:hint="eastAsia"/>
        </w:rPr>
        <w:t>用例：</w:t>
      </w:r>
      <w:r w:rsidR="005655B3">
        <w:rPr>
          <w:rFonts w:hint="eastAsia"/>
        </w:rPr>
        <w:t>钱包</w:t>
      </w:r>
      <w:r w:rsidR="00BA10B8">
        <w:rPr>
          <w:rFonts w:hint="eastAsia"/>
        </w:rPr>
        <w:t>功能</w:t>
      </w:r>
      <w:bookmarkEnd w:id="44"/>
    </w:p>
    <w:p w14:paraId="2D31C024" w14:textId="77777777" w:rsidR="006E6354" w:rsidRDefault="006E6354" w:rsidP="006E6354">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68A4F9D2" w14:textId="77777777" w:rsidR="006E6354" w:rsidRDefault="006E6354" w:rsidP="006E6354">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1C10D7D7" w14:textId="77777777" w:rsidR="006E6354" w:rsidRDefault="006E6354" w:rsidP="006E6354">
      <w:pPr>
        <w:autoSpaceDE w:val="0"/>
        <w:autoSpaceDN w:val="0"/>
        <w:adjustRightInd w:val="0"/>
        <w:jc w:val="left"/>
        <w:rPr>
          <w:rFonts w:ascii="宋体" w:cs="Arial"/>
          <w:kern w:val="0"/>
          <w:sz w:val="18"/>
          <w:szCs w:val="18"/>
        </w:rPr>
      </w:pPr>
      <w:r>
        <w:rPr>
          <w:rFonts w:ascii="宋体" w:hAnsi="宋体" w:cs="Arial" w:hint="eastAsia"/>
          <w:kern w:val="0"/>
          <w:sz w:val="18"/>
          <w:szCs w:val="18"/>
        </w:rPr>
        <w:t>普通、发单、接单用户：确保能使用系统</w:t>
      </w:r>
    </w:p>
    <w:p w14:paraId="4D3511D2" w14:textId="0935B2C8" w:rsidR="006E6354" w:rsidRPr="00842C7A" w:rsidRDefault="006E6354" w:rsidP="006E6354">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6634507B" w14:textId="7D78D0D9" w:rsidR="00842C7A" w:rsidRPr="00842C7A" w:rsidRDefault="00842C7A" w:rsidP="00842C7A">
      <w:pPr>
        <w:pStyle w:val="11"/>
        <w:widowControl w:val="0"/>
        <w:numPr>
          <w:ilvl w:val="0"/>
          <w:numId w:val="37"/>
        </w:numPr>
        <w:autoSpaceDE w:val="0"/>
        <w:autoSpaceDN w:val="0"/>
        <w:adjustRightInd w:val="0"/>
        <w:spacing w:line="240" w:lineRule="auto"/>
        <w:ind w:firstLineChars="0"/>
        <w:jc w:val="left"/>
        <w:rPr>
          <w:rFonts w:ascii="宋体" w:hAnsi="宋体" w:cs="Arial"/>
          <w:kern w:val="0"/>
          <w:sz w:val="18"/>
          <w:szCs w:val="18"/>
        </w:rPr>
      </w:pPr>
      <w:r w:rsidRPr="00842C7A">
        <w:rPr>
          <w:rFonts w:ascii="宋体" w:hAnsi="宋体" w:cs="Arial" w:hint="eastAsia"/>
          <w:kern w:val="0"/>
          <w:sz w:val="18"/>
          <w:szCs w:val="18"/>
        </w:rPr>
        <w:t>用户进入</w:t>
      </w:r>
      <w:proofErr w:type="gramStart"/>
      <w:r w:rsidRPr="00842C7A">
        <w:rPr>
          <w:rFonts w:ascii="宋体" w:hAnsi="宋体" w:cs="Arial" w:hint="eastAsia"/>
          <w:kern w:val="0"/>
          <w:sz w:val="18"/>
          <w:szCs w:val="18"/>
        </w:rPr>
        <w:t>代跑侠</w:t>
      </w:r>
      <w:proofErr w:type="gramEnd"/>
      <w:r w:rsidRPr="00842C7A">
        <w:rPr>
          <w:rFonts w:ascii="宋体" w:hAnsi="宋体" w:cs="Arial" w:hint="eastAsia"/>
          <w:kern w:val="0"/>
          <w:sz w:val="18"/>
          <w:szCs w:val="18"/>
        </w:rPr>
        <w:t>网站</w:t>
      </w:r>
      <w:r w:rsidR="00026250">
        <w:rPr>
          <w:rFonts w:ascii="宋体" w:hAnsi="宋体" w:cs="Arial" w:hint="eastAsia"/>
          <w:kern w:val="0"/>
          <w:sz w:val="18"/>
          <w:szCs w:val="18"/>
        </w:rPr>
        <w:t>；</w:t>
      </w:r>
    </w:p>
    <w:p w14:paraId="799BD1DE" w14:textId="78539377" w:rsidR="00842C7A" w:rsidRPr="00842C7A" w:rsidRDefault="00842C7A" w:rsidP="00842C7A">
      <w:pPr>
        <w:pStyle w:val="11"/>
        <w:widowControl w:val="0"/>
        <w:numPr>
          <w:ilvl w:val="0"/>
          <w:numId w:val="37"/>
        </w:numPr>
        <w:autoSpaceDE w:val="0"/>
        <w:autoSpaceDN w:val="0"/>
        <w:adjustRightInd w:val="0"/>
        <w:spacing w:line="240" w:lineRule="auto"/>
        <w:ind w:firstLineChars="0"/>
        <w:jc w:val="left"/>
        <w:rPr>
          <w:rFonts w:ascii="宋体" w:hAnsi="宋体" w:cs="Arial"/>
          <w:kern w:val="0"/>
          <w:sz w:val="18"/>
          <w:szCs w:val="18"/>
        </w:rPr>
      </w:pPr>
      <w:r w:rsidRPr="00842C7A">
        <w:rPr>
          <w:rFonts w:ascii="宋体" w:hAnsi="宋体" w:cs="Arial" w:hint="eastAsia"/>
          <w:kern w:val="0"/>
          <w:sz w:val="18"/>
          <w:szCs w:val="18"/>
        </w:rPr>
        <w:t>用户进入我的钱包</w:t>
      </w:r>
      <w:r w:rsidR="00026250">
        <w:rPr>
          <w:rFonts w:ascii="宋体" w:hAnsi="宋体" w:cs="Arial" w:hint="eastAsia"/>
          <w:kern w:val="0"/>
          <w:sz w:val="18"/>
          <w:szCs w:val="18"/>
        </w:rPr>
        <w:t>；</w:t>
      </w:r>
    </w:p>
    <w:p w14:paraId="3EA2EC0B" w14:textId="77777777" w:rsidR="00026250" w:rsidRDefault="00842C7A" w:rsidP="00842C7A">
      <w:pPr>
        <w:pStyle w:val="11"/>
        <w:widowControl w:val="0"/>
        <w:numPr>
          <w:ilvl w:val="0"/>
          <w:numId w:val="37"/>
        </w:numPr>
        <w:autoSpaceDE w:val="0"/>
        <w:autoSpaceDN w:val="0"/>
        <w:adjustRightInd w:val="0"/>
        <w:spacing w:line="240" w:lineRule="auto"/>
        <w:ind w:firstLineChars="0"/>
        <w:jc w:val="left"/>
        <w:rPr>
          <w:rFonts w:ascii="宋体" w:hAnsi="宋体" w:cs="Arial"/>
          <w:kern w:val="0"/>
          <w:sz w:val="18"/>
          <w:szCs w:val="18"/>
        </w:rPr>
      </w:pPr>
      <w:r w:rsidRPr="00842C7A">
        <w:rPr>
          <w:rFonts w:ascii="宋体" w:hAnsi="宋体" w:cs="Arial" w:hint="eastAsia"/>
          <w:kern w:val="0"/>
          <w:sz w:val="18"/>
          <w:szCs w:val="18"/>
        </w:rPr>
        <w:t>用户查看自己的余额</w:t>
      </w:r>
      <w:r w:rsidR="00026250">
        <w:rPr>
          <w:rFonts w:ascii="宋体" w:hAnsi="宋体" w:cs="Arial" w:hint="eastAsia"/>
          <w:kern w:val="0"/>
          <w:sz w:val="18"/>
          <w:szCs w:val="18"/>
        </w:rPr>
        <w:t>；</w:t>
      </w:r>
    </w:p>
    <w:p w14:paraId="3D398255" w14:textId="33E1E5EC" w:rsidR="00026250" w:rsidRDefault="00026250" w:rsidP="00842C7A">
      <w:pPr>
        <w:pStyle w:val="11"/>
        <w:widowControl w:val="0"/>
        <w:numPr>
          <w:ilvl w:val="0"/>
          <w:numId w:val="37"/>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用户选择充值</w:t>
      </w:r>
      <w:r>
        <w:rPr>
          <w:rFonts w:ascii="宋体" w:hAnsi="宋体" w:cs="Arial"/>
          <w:kern w:val="0"/>
          <w:sz w:val="18"/>
          <w:szCs w:val="18"/>
        </w:rPr>
        <w:t>/</w:t>
      </w:r>
      <w:r>
        <w:rPr>
          <w:rFonts w:ascii="宋体" w:hAnsi="宋体" w:cs="Arial" w:hint="eastAsia"/>
          <w:kern w:val="0"/>
          <w:sz w:val="18"/>
          <w:szCs w:val="18"/>
        </w:rPr>
        <w:t>提现功能</w:t>
      </w:r>
      <w:r w:rsidR="00C94831">
        <w:rPr>
          <w:rFonts w:ascii="宋体" w:hAnsi="宋体" w:cs="Arial" w:hint="eastAsia"/>
          <w:kern w:val="0"/>
          <w:sz w:val="18"/>
          <w:szCs w:val="18"/>
        </w:rPr>
        <w:t>；</w:t>
      </w:r>
    </w:p>
    <w:p w14:paraId="1699E95C" w14:textId="31492C10" w:rsidR="00026250" w:rsidRDefault="00026250" w:rsidP="00842C7A">
      <w:pPr>
        <w:pStyle w:val="11"/>
        <w:widowControl w:val="0"/>
        <w:numPr>
          <w:ilvl w:val="0"/>
          <w:numId w:val="37"/>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系统提示充值/提现方式</w:t>
      </w:r>
      <w:r w:rsidR="00C94831">
        <w:rPr>
          <w:rFonts w:ascii="宋体" w:hAnsi="宋体" w:cs="Arial" w:hint="eastAsia"/>
          <w:kern w:val="0"/>
          <w:sz w:val="18"/>
          <w:szCs w:val="18"/>
        </w:rPr>
        <w:t>；</w:t>
      </w:r>
    </w:p>
    <w:p w14:paraId="067423AA" w14:textId="26B28A85" w:rsidR="00842C7A" w:rsidRDefault="00026250" w:rsidP="00842C7A">
      <w:pPr>
        <w:pStyle w:val="11"/>
        <w:widowControl w:val="0"/>
        <w:numPr>
          <w:ilvl w:val="0"/>
          <w:numId w:val="37"/>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用户选择充值/提现方式</w:t>
      </w:r>
      <w:r w:rsidR="0039552F">
        <w:rPr>
          <w:rFonts w:ascii="宋体" w:hAnsi="宋体" w:cs="Arial" w:hint="eastAsia"/>
          <w:kern w:val="0"/>
          <w:sz w:val="18"/>
          <w:szCs w:val="18"/>
        </w:rPr>
        <w:t>并确认</w:t>
      </w:r>
      <w:r w:rsidR="00C94831">
        <w:rPr>
          <w:rFonts w:ascii="宋体" w:hAnsi="宋体" w:cs="Arial" w:hint="eastAsia"/>
          <w:kern w:val="0"/>
          <w:sz w:val="18"/>
          <w:szCs w:val="18"/>
        </w:rPr>
        <w:t>；</w:t>
      </w:r>
    </w:p>
    <w:p w14:paraId="23DE5BFF" w14:textId="0C3921FA" w:rsidR="0039552F" w:rsidRDefault="0039552F" w:rsidP="00842C7A">
      <w:pPr>
        <w:pStyle w:val="11"/>
        <w:widowControl w:val="0"/>
        <w:numPr>
          <w:ilvl w:val="0"/>
          <w:numId w:val="37"/>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系统提示输入充值/提现金额</w:t>
      </w:r>
      <w:r w:rsidR="00C94831">
        <w:rPr>
          <w:rFonts w:ascii="宋体" w:hAnsi="宋体" w:cs="Arial" w:hint="eastAsia"/>
          <w:kern w:val="0"/>
          <w:sz w:val="18"/>
          <w:szCs w:val="18"/>
        </w:rPr>
        <w:t>；</w:t>
      </w:r>
    </w:p>
    <w:p w14:paraId="109A399A" w14:textId="7E875415" w:rsidR="0039552F" w:rsidRDefault="0039552F" w:rsidP="00842C7A">
      <w:pPr>
        <w:pStyle w:val="11"/>
        <w:widowControl w:val="0"/>
        <w:numPr>
          <w:ilvl w:val="0"/>
          <w:numId w:val="37"/>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用户输入金额并确认</w:t>
      </w:r>
      <w:r w:rsidR="00C94831">
        <w:rPr>
          <w:rFonts w:ascii="宋体" w:hAnsi="宋体" w:cs="Arial" w:hint="eastAsia"/>
          <w:kern w:val="0"/>
          <w:sz w:val="18"/>
          <w:szCs w:val="18"/>
        </w:rPr>
        <w:t>；</w:t>
      </w:r>
    </w:p>
    <w:p w14:paraId="5B012FB2" w14:textId="24DC8752" w:rsidR="00026250" w:rsidRDefault="0039552F" w:rsidP="00842C7A">
      <w:pPr>
        <w:pStyle w:val="11"/>
        <w:widowControl w:val="0"/>
        <w:numPr>
          <w:ilvl w:val="0"/>
          <w:numId w:val="37"/>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系统提示输入支付密码</w:t>
      </w:r>
      <w:r w:rsidR="00C94831">
        <w:rPr>
          <w:rFonts w:ascii="宋体" w:hAnsi="宋体" w:cs="Arial" w:hint="eastAsia"/>
          <w:kern w:val="0"/>
          <w:sz w:val="18"/>
          <w:szCs w:val="18"/>
        </w:rPr>
        <w:t>；</w:t>
      </w:r>
    </w:p>
    <w:p w14:paraId="43C6E5E0" w14:textId="2DF4F25A" w:rsidR="0039552F" w:rsidRDefault="0039552F" w:rsidP="00842C7A">
      <w:pPr>
        <w:pStyle w:val="11"/>
        <w:widowControl w:val="0"/>
        <w:numPr>
          <w:ilvl w:val="0"/>
          <w:numId w:val="37"/>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用户输入支付密码</w:t>
      </w:r>
      <w:r w:rsidR="004259EE">
        <w:rPr>
          <w:rFonts w:ascii="宋体" w:hAnsi="宋体" w:cs="Arial" w:hint="eastAsia"/>
          <w:kern w:val="0"/>
          <w:sz w:val="18"/>
          <w:szCs w:val="18"/>
        </w:rPr>
        <w:t>并确认</w:t>
      </w:r>
      <w:r w:rsidR="00C94831">
        <w:rPr>
          <w:rFonts w:ascii="宋体" w:hAnsi="宋体" w:cs="Arial" w:hint="eastAsia"/>
          <w:kern w:val="0"/>
          <w:sz w:val="18"/>
          <w:szCs w:val="18"/>
        </w:rPr>
        <w:t>；</w:t>
      </w:r>
    </w:p>
    <w:p w14:paraId="18E2B877" w14:textId="546A316E" w:rsidR="0039552F" w:rsidRDefault="0039552F" w:rsidP="00842C7A">
      <w:pPr>
        <w:pStyle w:val="11"/>
        <w:widowControl w:val="0"/>
        <w:numPr>
          <w:ilvl w:val="0"/>
          <w:numId w:val="37"/>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系统验证支付密码</w:t>
      </w:r>
      <w:r w:rsidR="0029129E">
        <w:rPr>
          <w:rFonts w:ascii="宋体" w:hAnsi="宋体" w:cs="Arial" w:hint="eastAsia"/>
          <w:kern w:val="0"/>
          <w:sz w:val="18"/>
          <w:szCs w:val="18"/>
        </w:rPr>
        <w:t>，相关账户余额</w:t>
      </w:r>
      <w:r w:rsidR="00C94831">
        <w:rPr>
          <w:rFonts w:ascii="宋体" w:hAnsi="宋体" w:cs="Arial" w:hint="eastAsia"/>
          <w:kern w:val="0"/>
          <w:sz w:val="18"/>
          <w:szCs w:val="18"/>
        </w:rPr>
        <w:t>/钱包余额；</w:t>
      </w:r>
    </w:p>
    <w:p w14:paraId="5AA6A3AB" w14:textId="7D65BE9A" w:rsidR="003C27EC" w:rsidRPr="00842C7A" w:rsidRDefault="003C27EC" w:rsidP="00842C7A">
      <w:pPr>
        <w:pStyle w:val="11"/>
        <w:widowControl w:val="0"/>
        <w:numPr>
          <w:ilvl w:val="0"/>
          <w:numId w:val="37"/>
        </w:numPr>
        <w:autoSpaceDE w:val="0"/>
        <w:autoSpaceDN w:val="0"/>
        <w:adjustRightInd w:val="0"/>
        <w:spacing w:line="240" w:lineRule="auto"/>
        <w:ind w:firstLineChars="0"/>
        <w:jc w:val="left"/>
        <w:rPr>
          <w:rFonts w:ascii="宋体" w:hAnsi="宋体" w:cs="Arial" w:hint="eastAsia"/>
          <w:kern w:val="0"/>
          <w:sz w:val="18"/>
          <w:szCs w:val="18"/>
        </w:rPr>
      </w:pPr>
      <w:r>
        <w:rPr>
          <w:rFonts w:ascii="宋体" w:hAnsi="宋体" w:cs="Arial" w:hint="eastAsia"/>
          <w:kern w:val="0"/>
          <w:sz w:val="18"/>
          <w:szCs w:val="18"/>
        </w:rPr>
        <w:t>系统充值</w:t>
      </w:r>
      <w:r>
        <w:rPr>
          <w:rFonts w:ascii="宋体" w:hAnsi="宋体" w:cs="Arial"/>
          <w:kern w:val="0"/>
          <w:sz w:val="18"/>
          <w:szCs w:val="18"/>
        </w:rPr>
        <w:t>/</w:t>
      </w:r>
      <w:r>
        <w:rPr>
          <w:rFonts w:ascii="宋体" w:hAnsi="宋体" w:cs="Arial" w:hint="eastAsia"/>
          <w:kern w:val="0"/>
          <w:sz w:val="18"/>
          <w:szCs w:val="18"/>
        </w:rPr>
        <w:t>提现成功，</w:t>
      </w:r>
      <w:r w:rsidR="00572AF0">
        <w:rPr>
          <w:rFonts w:ascii="宋体" w:hAnsi="宋体" w:cs="Arial" w:hint="eastAsia"/>
          <w:kern w:val="0"/>
          <w:sz w:val="18"/>
          <w:szCs w:val="18"/>
        </w:rPr>
        <w:t>生成账单</w:t>
      </w:r>
      <w:r>
        <w:rPr>
          <w:rFonts w:ascii="宋体" w:hAnsi="宋体" w:cs="Arial" w:hint="eastAsia"/>
          <w:kern w:val="0"/>
          <w:sz w:val="18"/>
          <w:szCs w:val="18"/>
        </w:rPr>
        <w:t>通知用户</w:t>
      </w:r>
      <w:r w:rsidR="00C94831">
        <w:rPr>
          <w:rFonts w:ascii="宋体" w:hAnsi="宋体" w:cs="Arial" w:hint="eastAsia"/>
          <w:kern w:val="0"/>
          <w:sz w:val="18"/>
          <w:szCs w:val="18"/>
        </w:rPr>
        <w:t>；</w:t>
      </w:r>
    </w:p>
    <w:p w14:paraId="10EB53F8" w14:textId="7932BCAB" w:rsidR="006E6354" w:rsidRPr="00C96BAF" w:rsidRDefault="006E6354" w:rsidP="006E6354">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43C41E12" w14:textId="00A25024" w:rsidR="00130860" w:rsidRPr="00130860" w:rsidRDefault="00130860" w:rsidP="00130860">
      <w:pPr>
        <w:autoSpaceDE w:val="0"/>
        <w:autoSpaceDN w:val="0"/>
        <w:adjustRightInd w:val="0"/>
        <w:jc w:val="left"/>
        <w:rPr>
          <w:rFonts w:ascii="宋体" w:hAnsi="宋体" w:cs="Arial"/>
          <w:kern w:val="0"/>
          <w:sz w:val="18"/>
          <w:szCs w:val="18"/>
        </w:rPr>
      </w:pPr>
      <w:r w:rsidRPr="00130860">
        <w:rPr>
          <w:rFonts w:ascii="宋体" w:hAnsi="宋体" w:cs="Arial" w:hint="eastAsia"/>
          <w:kern w:val="0"/>
          <w:sz w:val="18"/>
          <w:szCs w:val="18"/>
        </w:rPr>
        <w:t>4</w:t>
      </w:r>
      <w:r w:rsidRPr="00130860">
        <w:rPr>
          <w:rFonts w:ascii="宋体" w:hAnsi="宋体" w:cs="Arial"/>
          <w:kern w:val="0"/>
          <w:sz w:val="18"/>
          <w:szCs w:val="18"/>
        </w:rPr>
        <w:t>.</w:t>
      </w:r>
      <w:r w:rsidR="00E4234A">
        <w:rPr>
          <w:rFonts w:ascii="宋体" w:hAnsi="宋体" w:cs="Arial"/>
          <w:kern w:val="0"/>
          <w:sz w:val="18"/>
          <w:szCs w:val="18"/>
        </w:rPr>
        <w:t>1</w:t>
      </w:r>
      <w:r w:rsidRPr="00130860">
        <w:rPr>
          <w:rFonts w:ascii="宋体" w:hAnsi="宋体" w:cs="Arial" w:hint="eastAsia"/>
          <w:kern w:val="0"/>
          <w:sz w:val="18"/>
          <w:szCs w:val="18"/>
        </w:rPr>
        <w:t>支付密码不正确，系统提示；</w:t>
      </w:r>
    </w:p>
    <w:p w14:paraId="2A7CED60" w14:textId="161C91DE" w:rsidR="00C96BAF" w:rsidRDefault="00130860" w:rsidP="00130860">
      <w:pPr>
        <w:autoSpaceDE w:val="0"/>
        <w:autoSpaceDN w:val="0"/>
        <w:adjustRightInd w:val="0"/>
        <w:jc w:val="left"/>
        <w:rPr>
          <w:rFonts w:ascii="宋体" w:hAnsi="宋体" w:cs="Arial"/>
          <w:kern w:val="0"/>
          <w:sz w:val="18"/>
          <w:szCs w:val="18"/>
        </w:rPr>
      </w:pPr>
      <w:r w:rsidRPr="00130860">
        <w:rPr>
          <w:rFonts w:ascii="宋体" w:hAnsi="宋体" w:cs="Arial" w:hint="eastAsia"/>
          <w:kern w:val="0"/>
          <w:sz w:val="18"/>
          <w:szCs w:val="18"/>
        </w:rPr>
        <w:t>4</w:t>
      </w:r>
      <w:r w:rsidRPr="00130860">
        <w:rPr>
          <w:rFonts w:ascii="宋体" w:hAnsi="宋体" w:cs="Arial"/>
          <w:kern w:val="0"/>
          <w:sz w:val="18"/>
          <w:szCs w:val="18"/>
        </w:rPr>
        <w:t>.</w:t>
      </w:r>
      <w:r w:rsidR="00E4234A">
        <w:rPr>
          <w:rFonts w:ascii="宋体" w:hAnsi="宋体" w:cs="Arial"/>
          <w:kern w:val="0"/>
          <w:sz w:val="18"/>
          <w:szCs w:val="18"/>
        </w:rPr>
        <w:t>2</w:t>
      </w:r>
      <w:r w:rsidRPr="00130860">
        <w:rPr>
          <w:rFonts w:ascii="宋体" w:hAnsi="宋体" w:cs="Arial" w:hint="eastAsia"/>
          <w:kern w:val="0"/>
          <w:sz w:val="18"/>
          <w:szCs w:val="18"/>
        </w:rPr>
        <w:t>钱包余额不足，系统提示；</w:t>
      </w:r>
    </w:p>
    <w:p w14:paraId="6114A99E" w14:textId="63F07A3D" w:rsidR="00297789" w:rsidRPr="00130860" w:rsidRDefault="00297789" w:rsidP="00130860">
      <w:pPr>
        <w:autoSpaceDE w:val="0"/>
        <w:autoSpaceDN w:val="0"/>
        <w:adjustRightInd w:val="0"/>
        <w:jc w:val="left"/>
        <w:rPr>
          <w:rFonts w:ascii="宋体" w:hAnsi="宋体" w:cs="Arial" w:hint="eastAsia"/>
          <w:kern w:val="0"/>
          <w:sz w:val="18"/>
          <w:szCs w:val="18"/>
        </w:rPr>
      </w:pPr>
      <w:r>
        <w:rPr>
          <w:rFonts w:ascii="宋体" w:hAnsi="宋体" w:cs="Arial" w:hint="eastAsia"/>
          <w:kern w:val="0"/>
          <w:sz w:val="18"/>
          <w:szCs w:val="18"/>
        </w:rPr>
        <w:t>4</w:t>
      </w:r>
      <w:r>
        <w:rPr>
          <w:rFonts w:ascii="宋体" w:hAnsi="宋体" w:cs="Arial"/>
          <w:kern w:val="0"/>
          <w:sz w:val="18"/>
          <w:szCs w:val="18"/>
        </w:rPr>
        <w:t>.3</w:t>
      </w:r>
      <w:r w:rsidR="00C94831">
        <w:rPr>
          <w:rFonts w:ascii="宋体" w:hAnsi="宋体" w:cs="Arial" w:hint="eastAsia"/>
          <w:kern w:val="0"/>
          <w:sz w:val="18"/>
          <w:szCs w:val="18"/>
        </w:rPr>
        <w:t>相关账户余额不足，系统提示</w:t>
      </w:r>
    </w:p>
    <w:p w14:paraId="484E4B0A" w14:textId="77777777" w:rsidR="006E6354" w:rsidRDefault="006E6354" w:rsidP="006E6354">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7EA1904D" w14:textId="77777777" w:rsidR="006E6354" w:rsidRDefault="006E6354" w:rsidP="006E6354">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1729D9BA" w14:textId="277427F1" w:rsidR="006E6354" w:rsidRDefault="00BB25ED" w:rsidP="006E6354">
      <w:pPr>
        <w:rPr>
          <w:rFonts w:ascii="宋体" w:hAnsi="宋体" w:cs="Arial"/>
          <w:kern w:val="0"/>
          <w:sz w:val="18"/>
          <w:szCs w:val="18"/>
        </w:rPr>
      </w:pPr>
      <w:r>
        <w:rPr>
          <w:rFonts w:ascii="宋体" w:hAnsi="宋体" w:cs="Arial" w:hint="eastAsia"/>
          <w:kern w:val="0"/>
          <w:sz w:val="18"/>
          <w:szCs w:val="18"/>
        </w:rPr>
        <w:t>用户账户</w:t>
      </w:r>
      <w:r w:rsidR="009B29DF">
        <w:rPr>
          <w:rFonts w:ascii="宋体" w:hAnsi="宋体" w:cs="Arial" w:hint="eastAsia"/>
          <w:kern w:val="0"/>
          <w:sz w:val="18"/>
          <w:szCs w:val="18"/>
        </w:rPr>
        <w:t>表</w:t>
      </w:r>
    </w:p>
    <w:p w14:paraId="6B37A8D5" w14:textId="4D938D9B" w:rsidR="006435FD" w:rsidRDefault="006435FD" w:rsidP="006A79C5">
      <w:pPr>
        <w:rPr>
          <w:rFonts w:hint="eastAsia"/>
        </w:rPr>
      </w:pPr>
    </w:p>
    <w:p w14:paraId="5DB3B57E" w14:textId="0EC4E154" w:rsidR="00381312" w:rsidRDefault="00381312" w:rsidP="00381312">
      <w:pPr>
        <w:pStyle w:val="3"/>
      </w:pPr>
      <w:bookmarkStart w:id="45" w:name="_Toc532217513"/>
      <w:r>
        <w:t>4.2.</w:t>
      </w:r>
      <w:r w:rsidR="003667B6">
        <w:t>8</w:t>
      </w:r>
      <w:r>
        <w:rPr>
          <w:rFonts w:hint="eastAsia"/>
        </w:rPr>
        <w:t>用例：评价功能</w:t>
      </w:r>
      <w:bookmarkEnd w:id="45"/>
    </w:p>
    <w:p w14:paraId="524683CE" w14:textId="77777777" w:rsidR="00381312" w:rsidRDefault="00381312" w:rsidP="00381312">
      <w:pPr>
        <w:autoSpaceDE w:val="0"/>
        <w:autoSpaceDN w:val="0"/>
        <w:adjustRightInd w:val="0"/>
        <w:jc w:val="left"/>
        <w:rPr>
          <w:rFonts w:ascii="Arial" w:hAnsi="Arial" w:cs="Arial"/>
          <w:b/>
          <w:kern w:val="0"/>
          <w:szCs w:val="21"/>
        </w:rPr>
      </w:pPr>
      <w:r>
        <w:rPr>
          <w:rFonts w:ascii="Arial" w:hAnsi="Arial" w:cs="Arial" w:hint="eastAsia"/>
          <w:b/>
          <w:kern w:val="0"/>
          <w:szCs w:val="21"/>
        </w:rPr>
        <w:t>用例名称：登录</w:t>
      </w:r>
    </w:p>
    <w:p w14:paraId="763B584A" w14:textId="77777777" w:rsidR="00381312" w:rsidRDefault="00381312" w:rsidP="00381312">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5DB702A5" w14:textId="35DE36D6" w:rsidR="00381312" w:rsidRDefault="00381312" w:rsidP="00381312">
      <w:pPr>
        <w:autoSpaceDE w:val="0"/>
        <w:autoSpaceDN w:val="0"/>
        <w:adjustRightInd w:val="0"/>
        <w:jc w:val="left"/>
        <w:rPr>
          <w:rFonts w:ascii="宋体" w:cs="Arial"/>
          <w:kern w:val="0"/>
          <w:sz w:val="18"/>
          <w:szCs w:val="18"/>
        </w:rPr>
      </w:pPr>
      <w:r>
        <w:rPr>
          <w:rFonts w:ascii="宋体" w:hAnsi="宋体" w:cs="Arial" w:hint="eastAsia"/>
          <w:kern w:val="0"/>
          <w:sz w:val="18"/>
          <w:szCs w:val="18"/>
        </w:rPr>
        <w:t>发单</w:t>
      </w:r>
      <w:r w:rsidR="00C944D7">
        <w:rPr>
          <w:rFonts w:ascii="宋体" w:hAnsi="宋体" w:cs="Arial" w:hint="eastAsia"/>
          <w:kern w:val="0"/>
          <w:sz w:val="18"/>
          <w:szCs w:val="18"/>
        </w:rPr>
        <w:t>用户</w:t>
      </w:r>
      <w:r>
        <w:rPr>
          <w:rFonts w:ascii="宋体" w:hAnsi="宋体" w:cs="Arial" w:hint="eastAsia"/>
          <w:kern w:val="0"/>
          <w:sz w:val="18"/>
          <w:szCs w:val="18"/>
        </w:rPr>
        <w:t>：确保能使用系统</w:t>
      </w:r>
    </w:p>
    <w:p w14:paraId="50ED6635" w14:textId="6B72121A" w:rsidR="00381312" w:rsidRPr="00C418CF" w:rsidRDefault="00381312" w:rsidP="00381312">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122D532E" w14:textId="1CB4ADC0" w:rsidR="00C418CF" w:rsidRPr="00C418CF" w:rsidRDefault="00C418CF" w:rsidP="00831E33">
      <w:pPr>
        <w:pStyle w:val="11"/>
        <w:widowControl w:val="0"/>
        <w:numPr>
          <w:ilvl w:val="0"/>
          <w:numId w:val="38"/>
        </w:numPr>
        <w:autoSpaceDE w:val="0"/>
        <w:autoSpaceDN w:val="0"/>
        <w:adjustRightInd w:val="0"/>
        <w:spacing w:line="240" w:lineRule="auto"/>
        <w:ind w:firstLineChars="0"/>
        <w:jc w:val="left"/>
        <w:rPr>
          <w:rFonts w:ascii="宋体" w:hAnsi="宋体" w:cs="Arial"/>
          <w:kern w:val="0"/>
          <w:sz w:val="18"/>
          <w:szCs w:val="18"/>
        </w:rPr>
      </w:pPr>
      <w:r w:rsidRPr="00C418CF">
        <w:rPr>
          <w:rFonts w:ascii="宋体" w:hAnsi="宋体" w:cs="Arial" w:hint="eastAsia"/>
          <w:kern w:val="0"/>
          <w:sz w:val="18"/>
          <w:szCs w:val="18"/>
        </w:rPr>
        <w:t>用户进入</w:t>
      </w:r>
      <w:proofErr w:type="gramStart"/>
      <w:r w:rsidRPr="00C418CF">
        <w:rPr>
          <w:rFonts w:ascii="宋体" w:hAnsi="宋体" w:cs="Arial" w:hint="eastAsia"/>
          <w:kern w:val="0"/>
          <w:sz w:val="18"/>
          <w:szCs w:val="18"/>
        </w:rPr>
        <w:t>代跑侠</w:t>
      </w:r>
      <w:proofErr w:type="gramEnd"/>
      <w:r w:rsidRPr="00C418CF">
        <w:rPr>
          <w:rFonts w:ascii="宋体" w:hAnsi="宋体" w:cs="Arial" w:hint="eastAsia"/>
          <w:kern w:val="0"/>
          <w:sz w:val="18"/>
          <w:szCs w:val="18"/>
        </w:rPr>
        <w:t>网站</w:t>
      </w:r>
      <w:r w:rsidR="00DE57F6">
        <w:rPr>
          <w:rFonts w:ascii="宋体" w:hAnsi="宋体" w:cs="Arial" w:hint="eastAsia"/>
          <w:kern w:val="0"/>
          <w:sz w:val="18"/>
          <w:szCs w:val="18"/>
        </w:rPr>
        <w:t>；</w:t>
      </w:r>
    </w:p>
    <w:p w14:paraId="0DE5E3CE" w14:textId="761B1E2B" w:rsidR="00C418CF" w:rsidRPr="00C418CF" w:rsidRDefault="00C418CF" w:rsidP="00831E33">
      <w:pPr>
        <w:pStyle w:val="11"/>
        <w:widowControl w:val="0"/>
        <w:numPr>
          <w:ilvl w:val="0"/>
          <w:numId w:val="38"/>
        </w:numPr>
        <w:autoSpaceDE w:val="0"/>
        <w:autoSpaceDN w:val="0"/>
        <w:adjustRightInd w:val="0"/>
        <w:spacing w:line="240" w:lineRule="auto"/>
        <w:ind w:firstLineChars="0"/>
        <w:jc w:val="left"/>
        <w:rPr>
          <w:rFonts w:ascii="宋体" w:hAnsi="宋体" w:cs="Arial"/>
          <w:kern w:val="0"/>
          <w:sz w:val="18"/>
          <w:szCs w:val="18"/>
        </w:rPr>
      </w:pPr>
      <w:r w:rsidRPr="00C418CF">
        <w:rPr>
          <w:rFonts w:ascii="宋体" w:hAnsi="宋体" w:cs="Arial" w:hint="eastAsia"/>
          <w:kern w:val="0"/>
          <w:sz w:val="18"/>
          <w:szCs w:val="18"/>
        </w:rPr>
        <w:t>用户进入订单管理页面</w:t>
      </w:r>
      <w:r w:rsidR="00DE57F6">
        <w:rPr>
          <w:rFonts w:ascii="宋体" w:hAnsi="宋体" w:cs="Arial" w:hint="eastAsia"/>
          <w:kern w:val="0"/>
          <w:sz w:val="18"/>
          <w:szCs w:val="18"/>
        </w:rPr>
        <w:t>；</w:t>
      </w:r>
    </w:p>
    <w:p w14:paraId="2228FCF3" w14:textId="3ABD64A6" w:rsidR="00C418CF" w:rsidRDefault="00C418CF" w:rsidP="00831E33">
      <w:pPr>
        <w:pStyle w:val="11"/>
        <w:widowControl w:val="0"/>
        <w:numPr>
          <w:ilvl w:val="0"/>
          <w:numId w:val="38"/>
        </w:numPr>
        <w:autoSpaceDE w:val="0"/>
        <w:autoSpaceDN w:val="0"/>
        <w:adjustRightInd w:val="0"/>
        <w:spacing w:line="240" w:lineRule="auto"/>
        <w:ind w:firstLineChars="0"/>
        <w:jc w:val="left"/>
        <w:rPr>
          <w:rFonts w:ascii="宋体" w:hAnsi="宋体" w:cs="Arial"/>
          <w:kern w:val="0"/>
          <w:sz w:val="18"/>
          <w:szCs w:val="18"/>
        </w:rPr>
      </w:pPr>
      <w:r w:rsidRPr="00C418CF">
        <w:rPr>
          <w:rFonts w:ascii="宋体" w:hAnsi="宋体" w:cs="Arial" w:hint="eastAsia"/>
          <w:kern w:val="0"/>
          <w:sz w:val="18"/>
          <w:szCs w:val="18"/>
        </w:rPr>
        <w:t>已完成订单中用户</w:t>
      </w:r>
      <w:r>
        <w:rPr>
          <w:rFonts w:ascii="宋体" w:hAnsi="宋体" w:cs="Arial" w:hint="eastAsia"/>
          <w:kern w:val="0"/>
          <w:sz w:val="18"/>
          <w:szCs w:val="18"/>
        </w:rPr>
        <w:t>请求</w:t>
      </w:r>
      <w:r w:rsidRPr="00C418CF">
        <w:rPr>
          <w:rFonts w:ascii="宋体" w:hAnsi="宋体" w:cs="Arial" w:hint="eastAsia"/>
          <w:kern w:val="0"/>
          <w:sz w:val="18"/>
          <w:szCs w:val="18"/>
        </w:rPr>
        <w:t>评价</w:t>
      </w:r>
      <w:r w:rsidR="00DE57F6">
        <w:rPr>
          <w:rFonts w:ascii="宋体" w:hAnsi="宋体" w:cs="Arial" w:hint="eastAsia"/>
          <w:kern w:val="0"/>
          <w:sz w:val="18"/>
          <w:szCs w:val="18"/>
        </w:rPr>
        <w:t>；</w:t>
      </w:r>
    </w:p>
    <w:p w14:paraId="55C12293" w14:textId="0547C8A8" w:rsidR="00C418CF" w:rsidRDefault="00C418CF" w:rsidP="00831E33">
      <w:pPr>
        <w:pStyle w:val="11"/>
        <w:widowControl w:val="0"/>
        <w:numPr>
          <w:ilvl w:val="0"/>
          <w:numId w:val="38"/>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系统提示输入评价内容、评价星级</w:t>
      </w:r>
      <w:r w:rsidR="00DE57F6">
        <w:rPr>
          <w:rFonts w:ascii="宋体" w:hAnsi="宋体" w:cs="Arial" w:hint="eastAsia"/>
          <w:kern w:val="0"/>
          <w:sz w:val="18"/>
          <w:szCs w:val="18"/>
        </w:rPr>
        <w:t>；</w:t>
      </w:r>
    </w:p>
    <w:p w14:paraId="6D6EE501" w14:textId="433021F7" w:rsidR="00C418CF" w:rsidRDefault="00C418CF" w:rsidP="00831E33">
      <w:pPr>
        <w:pStyle w:val="11"/>
        <w:widowControl w:val="0"/>
        <w:numPr>
          <w:ilvl w:val="0"/>
          <w:numId w:val="38"/>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lastRenderedPageBreak/>
        <w:t>用户输入评价内容、评价星级</w:t>
      </w:r>
      <w:r w:rsidR="0066381F">
        <w:rPr>
          <w:rFonts w:ascii="宋体" w:hAnsi="宋体" w:cs="Arial" w:hint="eastAsia"/>
          <w:kern w:val="0"/>
          <w:sz w:val="18"/>
          <w:szCs w:val="18"/>
        </w:rPr>
        <w:t>并确认</w:t>
      </w:r>
      <w:r>
        <w:rPr>
          <w:rFonts w:ascii="宋体" w:hAnsi="宋体" w:cs="Arial" w:hint="eastAsia"/>
          <w:kern w:val="0"/>
          <w:sz w:val="18"/>
          <w:szCs w:val="18"/>
        </w:rPr>
        <w:t>；</w:t>
      </w:r>
    </w:p>
    <w:p w14:paraId="4C39762A" w14:textId="7EB447FA" w:rsidR="00C418CF" w:rsidRDefault="00C418CF" w:rsidP="00831E33">
      <w:pPr>
        <w:pStyle w:val="11"/>
        <w:widowControl w:val="0"/>
        <w:numPr>
          <w:ilvl w:val="0"/>
          <w:numId w:val="38"/>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系统验证内容规范性；</w:t>
      </w:r>
    </w:p>
    <w:p w14:paraId="653A410C" w14:textId="03965D44" w:rsidR="00C418CF" w:rsidRPr="00C418CF" w:rsidRDefault="0066381F" w:rsidP="00831E33">
      <w:pPr>
        <w:pStyle w:val="11"/>
        <w:widowControl w:val="0"/>
        <w:numPr>
          <w:ilvl w:val="0"/>
          <w:numId w:val="38"/>
        </w:numPr>
        <w:autoSpaceDE w:val="0"/>
        <w:autoSpaceDN w:val="0"/>
        <w:adjustRightInd w:val="0"/>
        <w:spacing w:line="240" w:lineRule="auto"/>
        <w:ind w:firstLineChars="0"/>
        <w:jc w:val="left"/>
        <w:rPr>
          <w:rFonts w:ascii="宋体" w:hAnsi="宋体" w:cs="Arial" w:hint="eastAsia"/>
          <w:kern w:val="0"/>
          <w:sz w:val="18"/>
          <w:szCs w:val="18"/>
        </w:rPr>
      </w:pPr>
      <w:r>
        <w:rPr>
          <w:rFonts w:ascii="宋体" w:hAnsi="宋体" w:cs="Arial" w:hint="eastAsia"/>
          <w:kern w:val="0"/>
          <w:sz w:val="18"/>
          <w:szCs w:val="18"/>
        </w:rPr>
        <w:t>系统评价成功；</w:t>
      </w:r>
    </w:p>
    <w:p w14:paraId="441686DB" w14:textId="77777777" w:rsidR="00381312" w:rsidRDefault="00381312" w:rsidP="00381312">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2F4065E9" w14:textId="1C4CB0A9" w:rsidR="00381312" w:rsidRDefault="00381312" w:rsidP="00381312">
      <w:pPr>
        <w:autoSpaceDE w:val="0"/>
        <w:autoSpaceDN w:val="0"/>
        <w:adjustRightInd w:val="0"/>
        <w:jc w:val="left"/>
        <w:rPr>
          <w:rFonts w:ascii="宋体" w:hAnsi="宋体" w:cs="Arial"/>
          <w:kern w:val="0"/>
          <w:sz w:val="18"/>
          <w:szCs w:val="18"/>
        </w:rPr>
      </w:pPr>
      <w:r>
        <w:rPr>
          <w:rFonts w:ascii="宋体" w:hAnsi="宋体" w:cs="Arial"/>
          <w:kern w:val="0"/>
          <w:sz w:val="18"/>
          <w:szCs w:val="18"/>
        </w:rPr>
        <w:t>4.1</w:t>
      </w:r>
      <w:r w:rsidR="00483207">
        <w:rPr>
          <w:rFonts w:ascii="宋体" w:hAnsi="宋体" w:cs="Arial" w:hint="eastAsia"/>
          <w:kern w:val="0"/>
          <w:sz w:val="18"/>
          <w:szCs w:val="18"/>
        </w:rPr>
        <w:t>评价内容或评价星级为空</w:t>
      </w:r>
      <w:r>
        <w:rPr>
          <w:rFonts w:ascii="宋体" w:hAnsi="宋体" w:cs="Arial" w:hint="eastAsia"/>
          <w:kern w:val="0"/>
          <w:sz w:val="18"/>
          <w:szCs w:val="18"/>
        </w:rPr>
        <w:t>，系统提示；</w:t>
      </w:r>
    </w:p>
    <w:p w14:paraId="45220D46" w14:textId="3387B760" w:rsidR="00A16A13" w:rsidRDefault="00A16A13" w:rsidP="00381312">
      <w:pPr>
        <w:autoSpaceDE w:val="0"/>
        <w:autoSpaceDN w:val="0"/>
        <w:adjustRightInd w:val="0"/>
        <w:jc w:val="left"/>
        <w:rPr>
          <w:rFonts w:ascii="宋体" w:hAnsi="宋体" w:cs="Arial" w:hint="eastAsia"/>
          <w:kern w:val="0"/>
          <w:sz w:val="18"/>
          <w:szCs w:val="18"/>
        </w:rPr>
      </w:pPr>
      <w:r>
        <w:rPr>
          <w:rFonts w:ascii="宋体" w:hAnsi="宋体" w:cs="Arial" w:hint="eastAsia"/>
          <w:kern w:val="0"/>
          <w:sz w:val="18"/>
          <w:szCs w:val="18"/>
        </w:rPr>
        <w:t>4</w:t>
      </w:r>
      <w:r>
        <w:rPr>
          <w:rFonts w:ascii="宋体" w:hAnsi="宋体" w:cs="Arial"/>
          <w:kern w:val="0"/>
          <w:sz w:val="18"/>
          <w:szCs w:val="18"/>
        </w:rPr>
        <w:t>.2</w:t>
      </w:r>
      <w:r>
        <w:rPr>
          <w:rFonts w:ascii="宋体" w:hAnsi="宋体" w:cs="Arial" w:hint="eastAsia"/>
          <w:kern w:val="0"/>
          <w:sz w:val="18"/>
          <w:szCs w:val="18"/>
        </w:rPr>
        <w:t>可以快捷选择标签评论</w:t>
      </w:r>
      <w:r w:rsidR="00C86A67">
        <w:rPr>
          <w:rFonts w:ascii="宋体" w:hAnsi="宋体" w:cs="Arial" w:hint="eastAsia"/>
          <w:kern w:val="0"/>
          <w:sz w:val="18"/>
          <w:szCs w:val="18"/>
        </w:rPr>
        <w:t>；</w:t>
      </w:r>
    </w:p>
    <w:p w14:paraId="12641FB4" w14:textId="77777777" w:rsidR="00381312" w:rsidRDefault="00381312" w:rsidP="00381312">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2620FC75" w14:textId="77777777" w:rsidR="00381312" w:rsidRDefault="00381312" w:rsidP="00381312">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5A81D398" w14:textId="6FABBD3D" w:rsidR="00381312" w:rsidRDefault="000830DA" w:rsidP="00381312">
      <w:pPr>
        <w:rPr>
          <w:rFonts w:ascii="宋体" w:hAnsi="宋体" w:cs="Arial"/>
          <w:kern w:val="0"/>
          <w:sz w:val="18"/>
          <w:szCs w:val="18"/>
        </w:rPr>
      </w:pPr>
      <w:r>
        <w:rPr>
          <w:rFonts w:ascii="宋体" w:hAnsi="宋体" w:cs="Arial" w:hint="eastAsia"/>
          <w:kern w:val="0"/>
          <w:sz w:val="18"/>
          <w:szCs w:val="18"/>
        </w:rPr>
        <w:t>用户编号，</w:t>
      </w:r>
      <w:r w:rsidR="00526298">
        <w:rPr>
          <w:rFonts w:ascii="宋体" w:hAnsi="宋体" w:cs="Arial" w:hint="eastAsia"/>
          <w:kern w:val="0"/>
          <w:sz w:val="18"/>
          <w:szCs w:val="18"/>
        </w:rPr>
        <w:t>评价</w:t>
      </w:r>
      <w:r>
        <w:rPr>
          <w:rFonts w:ascii="宋体" w:hAnsi="宋体" w:cs="Arial" w:hint="eastAsia"/>
          <w:kern w:val="0"/>
          <w:sz w:val="18"/>
          <w:szCs w:val="18"/>
        </w:rPr>
        <w:t>表</w:t>
      </w:r>
    </w:p>
    <w:p w14:paraId="30AC5132" w14:textId="7E00BB00" w:rsidR="00381312" w:rsidRDefault="00381312" w:rsidP="006A79C5"/>
    <w:p w14:paraId="6C92DE71" w14:textId="7A1D5216" w:rsidR="00337EB3" w:rsidRDefault="00337EB3" w:rsidP="00337EB3">
      <w:pPr>
        <w:pStyle w:val="3"/>
      </w:pPr>
      <w:bookmarkStart w:id="46" w:name="_Toc532217514"/>
      <w:r>
        <w:t>4.2.</w:t>
      </w:r>
      <w:r w:rsidR="003667B6">
        <w:t>9</w:t>
      </w:r>
      <w:r>
        <w:rPr>
          <w:rFonts w:hint="eastAsia"/>
        </w:rPr>
        <w:t>用例：</w:t>
      </w:r>
      <w:r w:rsidR="00EE2C41">
        <w:rPr>
          <w:rFonts w:hint="eastAsia"/>
        </w:rPr>
        <w:t>聊天</w:t>
      </w:r>
      <w:r w:rsidR="005E529A">
        <w:rPr>
          <w:rFonts w:hint="eastAsia"/>
        </w:rPr>
        <w:t>系统</w:t>
      </w:r>
      <w:bookmarkEnd w:id="46"/>
    </w:p>
    <w:p w14:paraId="596C7E06" w14:textId="0C61C62A" w:rsidR="00337EB3" w:rsidRDefault="00337EB3" w:rsidP="00337EB3">
      <w:pPr>
        <w:autoSpaceDE w:val="0"/>
        <w:autoSpaceDN w:val="0"/>
        <w:adjustRightInd w:val="0"/>
        <w:jc w:val="left"/>
        <w:rPr>
          <w:rFonts w:ascii="Arial" w:hAnsi="Arial" w:cs="Arial"/>
          <w:b/>
          <w:kern w:val="0"/>
          <w:szCs w:val="21"/>
        </w:rPr>
      </w:pPr>
      <w:r>
        <w:rPr>
          <w:rFonts w:ascii="Arial" w:hAnsi="Arial" w:cs="Arial" w:hint="eastAsia"/>
          <w:b/>
          <w:kern w:val="0"/>
          <w:szCs w:val="21"/>
        </w:rPr>
        <w:t>用例名称：</w:t>
      </w:r>
      <w:r w:rsidR="00D05979">
        <w:rPr>
          <w:rFonts w:ascii="Arial" w:hAnsi="Arial" w:cs="Arial" w:hint="eastAsia"/>
          <w:b/>
          <w:kern w:val="0"/>
          <w:szCs w:val="21"/>
        </w:rPr>
        <w:t>聊天系统</w:t>
      </w:r>
    </w:p>
    <w:p w14:paraId="322B9874" w14:textId="77777777" w:rsidR="00337EB3" w:rsidRDefault="00337EB3" w:rsidP="00337EB3">
      <w:pPr>
        <w:pStyle w:val="11"/>
        <w:widowControl w:val="0"/>
        <w:numPr>
          <w:ilvl w:val="0"/>
          <w:numId w:val="21"/>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干系人利益：</w:t>
      </w:r>
    </w:p>
    <w:p w14:paraId="4D845FAC" w14:textId="5E5C3812" w:rsidR="00337EB3" w:rsidRDefault="00E94358" w:rsidP="00337EB3">
      <w:pPr>
        <w:autoSpaceDE w:val="0"/>
        <w:autoSpaceDN w:val="0"/>
        <w:adjustRightInd w:val="0"/>
        <w:jc w:val="left"/>
        <w:rPr>
          <w:rFonts w:ascii="宋体" w:cs="Arial"/>
          <w:kern w:val="0"/>
          <w:sz w:val="18"/>
          <w:szCs w:val="18"/>
        </w:rPr>
      </w:pPr>
      <w:r>
        <w:rPr>
          <w:rFonts w:ascii="宋体" w:hAnsi="宋体" w:cs="Arial" w:hint="eastAsia"/>
          <w:kern w:val="0"/>
          <w:sz w:val="18"/>
          <w:szCs w:val="18"/>
        </w:rPr>
        <w:t>普通、</w:t>
      </w:r>
      <w:r w:rsidR="00337EB3">
        <w:rPr>
          <w:rFonts w:ascii="宋体" w:hAnsi="宋体" w:cs="Arial" w:hint="eastAsia"/>
          <w:kern w:val="0"/>
          <w:sz w:val="18"/>
          <w:szCs w:val="18"/>
        </w:rPr>
        <w:t>发单、接单用户：确保能使用系统</w:t>
      </w:r>
    </w:p>
    <w:p w14:paraId="6A5738E7" w14:textId="2920059B" w:rsidR="00337EB3" w:rsidRPr="00204A61" w:rsidRDefault="00337EB3" w:rsidP="00337EB3">
      <w:pPr>
        <w:pStyle w:val="11"/>
        <w:widowControl w:val="0"/>
        <w:numPr>
          <w:ilvl w:val="0"/>
          <w:numId w:val="22"/>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基本路径：</w:t>
      </w:r>
    </w:p>
    <w:p w14:paraId="4C83E61F" w14:textId="7D36599B" w:rsidR="00204A61" w:rsidRDefault="009218C5" w:rsidP="008B7C94">
      <w:pPr>
        <w:pStyle w:val="11"/>
        <w:widowControl w:val="0"/>
        <w:numPr>
          <w:ilvl w:val="0"/>
          <w:numId w:val="39"/>
        </w:numPr>
        <w:autoSpaceDE w:val="0"/>
        <w:autoSpaceDN w:val="0"/>
        <w:adjustRightInd w:val="0"/>
        <w:spacing w:line="240" w:lineRule="auto"/>
        <w:ind w:firstLineChars="0"/>
        <w:jc w:val="left"/>
        <w:rPr>
          <w:rFonts w:ascii="宋体" w:hAnsi="宋体" w:cs="Arial"/>
          <w:kern w:val="0"/>
          <w:sz w:val="18"/>
          <w:szCs w:val="18"/>
        </w:rPr>
      </w:pPr>
      <w:r w:rsidRPr="009218C5">
        <w:rPr>
          <w:rFonts w:ascii="宋体" w:hAnsi="宋体" w:cs="Arial" w:hint="eastAsia"/>
          <w:kern w:val="0"/>
          <w:sz w:val="18"/>
          <w:szCs w:val="18"/>
        </w:rPr>
        <w:t>用户进入</w:t>
      </w:r>
      <w:proofErr w:type="gramStart"/>
      <w:r w:rsidRPr="009218C5">
        <w:rPr>
          <w:rFonts w:ascii="宋体" w:hAnsi="宋体" w:cs="Arial" w:hint="eastAsia"/>
          <w:kern w:val="0"/>
          <w:sz w:val="18"/>
          <w:szCs w:val="18"/>
        </w:rPr>
        <w:t>代跑侠</w:t>
      </w:r>
      <w:proofErr w:type="gramEnd"/>
      <w:r w:rsidRPr="009218C5">
        <w:rPr>
          <w:rFonts w:ascii="宋体" w:hAnsi="宋体" w:cs="Arial" w:hint="eastAsia"/>
          <w:kern w:val="0"/>
          <w:sz w:val="18"/>
          <w:szCs w:val="18"/>
        </w:rPr>
        <w:t>网站</w:t>
      </w:r>
    </w:p>
    <w:p w14:paraId="29187823" w14:textId="28964D15" w:rsidR="009218C5" w:rsidRDefault="009218C5" w:rsidP="008B7C94">
      <w:pPr>
        <w:pStyle w:val="11"/>
        <w:widowControl w:val="0"/>
        <w:numPr>
          <w:ilvl w:val="0"/>
          <w:numId w:val="39"/>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用户进入聊天页面</w:t>
      </w:r>
    </w:p>
    <w:p w14:paraId="4C44F8A5" w14:textId="77063422" w:rsidR="009218C5" w:rsidRDefault="009218C5" w:rsidP="008B7C94">
      <w:pPr>
        <w:pStyle w:val="11"/>
        <w:widowControl w:val="0"/>
        <w:numPr>
          <w:ilvl w:val="0"/>
          <w:numId w:val="39"/>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查看系统通知或聊天记录</w:t>
      </w:r>
    </w:p>
    <w:p w14:paraId="440B028C" w14:textId="183AE5F7" w:rsidR="009218C5" w:rsidRDefault="009218C5" w:rsidP="008B7C94">
      <w:pPr>
        <w:pStyle w:val="11"/>
        <w:widowControl w:val="0"/>
        <w:numPr>
          <w:ilvl w:val="0"/>
          <w:numId w:val="39"/>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用户进入订单管理页面</w:t>
      </w:r>
    </w:p>
    <w:p w14:paraId="2694FD90" w14:textId="52ABB171" w:rsidR="009218C5" w:rsidRDefault="009218C5" w:rsidP="008B7C94">
      <w:pPr>
        <w:pStyle w:val="11"/>
        <w:widowControl w:val="0"/>
        <w:numPr>
          <w:ilvl w:val="0"/>
          <w:numId w:val="39"/>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用户点击联系用户按钮</w:t>
      </w:r>
    </w:p>
    <w:p w14:paraId="1FC317D7" w14:textId="1972E105" w:rsidR="009218C5" w:rsidRDefault="009218C5" w:rsidP="008B7C94">
      <w:pPr>
        <w:pStyle w:val="11"/>
        <w:widowControl w:val="0"/>
        <w:numPr>
          <w:ilvl w:val="0"/>
          <w:numId w:val="39"/>
        </w:numPr>
        <w:autoSpaceDE w:val="0"/>
        <w:autoSpaceDN w:val="0"/>
        <w:adjustRightInd w:val="0"/>
        <w:spacing w:line="240" w:lineRule="auto"/>
        <w:ind w:firstLineChars="0"/>
        <w:jc w:val="left"/>
        <w:rPr>
          <w:rFonts w:ascii="宋体" w:hAnsi="宋体" w:cs="Arial"/>
          <w:kern w:val="0"/>
          <w:sz w:val="18"/>
          <w:szCs w:val="18"/>
        </w:rPr>
      </w:pPr>
      <w:r>
        <w:rPr>
          <w:rFonts w:ascii="宋体" w:hAnsi="宋体" w:cs="Arial" w:hint="eastAsia"/>
          <w:kern w:val="0"/>
          <w:sz w:val="18"/>
          <w:szCs w:val="18"/>
        </w:rPr>
        <w:t>跳转到聊天页面并创建</w:t>
      </w:r>
      <w:r w:rsidR="00DE6976">
        <w:rPr>
          <w:rFonts w:ascii="宋体" w:hAnsi="宋体" w:cs="Arial" w:hint="eastAsia"/>
          <w:kern w:val="0"/>
          <w:sz w:val="18"/>
          <w:szCs w:val="18"/>
        </w:rPr>
        <w:t>相应</w:t>
      </w:r>
      <w:r>
        <w:rPr>
          <w:rFonts w:ascii="宋体" w:hAnsi="宋体" w:cs="Arial" w:hint="eastAsia"/>
          <w:kern w:val="0"/>
          <w:sz w:val="18"/>
          <w:szCs w:val="18"/>
        </w:rPr>
        <w:t>会话</w:t>
      </w:r>
    </w:p>
    <w:p w14:paraId="672F421F" w14:textId="451F4667" w:rsidR="00087812" w:rsidRPr="009218C5" w:rsidRDefault="00087812" w:rsidP="008B7C94">
      <w:pPr>
        <w:pStyle w:val="11"/>
        <w:widowControl w:val="0"/>
        <w:numPr>
          <w:ilvl w:val="0"/>
          <w:numId w:val="39"/>
        </w:numPr>
        <w:autoSpaceDE w:val="0"/>
        <w:autoSpaceDN w:val="0"/>
        <w:adjustRightInd w:val="0"/>
        <w:spacing w:line="240" w:lineRule="auto"/>
        <w:ind w:firstLineChars="0"/>
        <w:jc w:val="left"/>
        <w:rPr>
          <w:rFonts w:ascii="宋体" w:hAnsi="宋体" w:cs="Arial" w:hint="eastAsia"/>
          <w:kern w:val="0"/>
          <w:sz w:val="18"/>
          <w:szCs w:val="18"/>
        </w:rPr>
      </w:pPr>
      <w:r>
        <w:rPr>
          <w:rFonts w:ascii="宋体" w:hAnsi="宋体" w:cs="Arial" w:hint="eastAsia"/>
          <w:kern w:val="0"/>
          <w:sz w:val="18"/>
          <w:szCs w:val="18"/>
        </w:rPr>
        <w:t>用户点击会话进入详细会话页面并聊天</w:t>
      </w:r>
    </w:p>
    <w:p w14:paraId="508017D6" w14:textId="77777777" w:rsidR="00337EB3" w:rsidRDefault="00337EB3" w:rsidP="00337EB3">
      <w:pPr>
        <w:pStyle w:val="11"/>
        <w:widowControl w:val="0"/>
        <w:numPr>
          <w:ilvl w:val="0"/>
          <w:numId w:val="24"/>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扩展路径：</w:t>
      </w:r>
    </w:p>
    <w:p w14:paraId="2CBAE51F" w14:textId="77777777" w:rsidR="00337EB3" w:rsidRDefault="00337EB3" w:rsidP="00337EB3">
      <w:pPr>
        <w:pStyle w:val="11"/>
        <w:widowControl w:val="0"/>
        <w:numPr>
          <w:ilvl w:val="0"/>
          <w:numId w:val="25"/>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业务规则：</w:t>
      </w:r>
    </w:p>
    <w:p w14:paraId="18F4B2A7" w14:textId="77777777" w:rsidR="00337EB3" w:rsidRDefault="00337EB3" w:rsidP="00337EB3">
      <w:pPr>
        <w:pStyle w:val="11"/>
        <w:widowControl w:val="0"/>
        <w:numPr>
          <w:ilvl w:val="0"/>
          <w:numId w:val="26"/>
        </w:numPr>
        <w:autoSpaceDE w:val="0"/>
        <w:autoSpaceDN w:val="0"/>
        <w:adjustRightInd w:val="0"/>
        <w:spacing w:line="240" w:lineRule="auto"/>
        <w:ind w:firstLineChars="0"/>
        <w:jc w:val="left"/>
        <w:rPr>
          <w:rFonts w:ascii="宋体" w:cs="Arial"/>
          <w:b/>
          <w:kern w:val="0"/>
          <w:sz w:val="18"/>
          <w:szCs w:val="18"/>
        </w:rPr>
      </w:pPr>
      <w:r>
        <w:rPr>
          <w:rFonts w:ascii="宋体" w:hAnsi="宋体" w:cs="Arial" w:hint="eastAsia"/>
          <w:b/>
          <w:kern w:val="0"/>
          <w:sz w:val="18"/>
          <w:szCs w:val="18"/>
        </w:rPr>
        <w:t>数据项：</w:t>
      </w:r>
    </w:p>
    <w:p w14:paraId="7E7662B7" w14:textId="5830E7F9" w:rsidR="00337EB3" w:rsidRDefault="00C938E6" w:rsidP="00337EB3">
      <w:pPr>
        <w:rPr>
          <w:rFonts w:ascii="宋体" w:hAnsi="宋体" w:cs="Arial"/>
          <w:kern w:val="0"/>
          <w:sz w:val="18"/>
          <w:szCs w:val="18"/>
        </w:rPr>
      </w:pPr>
      <w:r>
        <w:rPr>
          <w:rFonts w:ascii="宋体" w:hAnsi="宋体" w:cs="Arial" w:hint="eastAsia"/>
          <w:kern w:val="0"/>
          <w:sz w:val="18"/>
          <w:szCs w:val="18"/>
        </w:rPr>
        <w:t>用户表、聊天记录表</w:t>
      </w:r>
    </w:p>
    <w:p w14:paraId="2BAFFE9C" w14:textId="188EAD93" w:rsidR="00C02B8D" w:rsidRDefault="00C02B8D" w:rsidP="006A79C5">
      <w:pPr>
        <w:rPr>
          <w:rFonts w:hint="eastAsia"/>
        </w:rPr>
      </w:pPr>
    </w:p>
    <w:p w14:paraId="1C80F0A9" w14:textId="77777777" w:rsidR="00B433B1" w:rsidRPr="002B1793" w:rsidRDefault="00B433B1" w:rsidP="006A79C5"/>
    <w:p w14:paraId="7B4B2A3C" w14:textId="7E262061" w:rsidR="00CE3559" w:rsidRDefault="00A050F7" w:rsidP="00CE3559">
      <w:pPr>
        <w:pStyle w:val="1"/>
        <w:jc w:val="left"/>
      </w:pPr>
      <w:bookmarkStart w:id="47" w:name="_Toc290468065"/>
      <w:bookmarkStart w:id="48" w:name="_Toc373392880"/>
      <w:bookmarkStart w:id="49" w:name="_Toc532217515"/>
      <w:r>
        <w:rPr>
          <w:rFonts w:hint="eastAsia"/>
        </w:rPr>
        <w:t>5</w:t>
      </w:r>
      <w:r>
        <w:t>.</w:t>
      </w:r>
      <w:r w:rsidR="00CE3559">
        <w:rPr>
          <w:rFonts w:hint="eastAsia"/>
        </w:rPr>
        <w:t>非功能性需求</w:t>
      </w:r>
      <w:bookmarkEnd w:id="47"/>
      <w:bookmarkEnd w:id="48"/>
      <w:bookmarkEnd w:id="49"/>
    </w:p>
    <w:p w14:paraId="0DA0325E" w14:textId="77777777" w:rsidR="00CE3559" w:rsidRDefault="00CE3559" w:rsidP="00CE3559">
      <w:pPr>
        <w:rPr>
          <w:i/>
          <w:color w:val="548DD4"/>
        </w:rPr>
      </w:pPr>
      <w:r>
        <w:rPr>
          <w:i/>
          <w:color w:val="548DD4"/>
        </w:rPr>
        <w:t>[</w:t>
      </w:r>
      <w:r>
        <w:rPr>
          <w:rFonts w:hint="eastAsia"/>
          <w:i/>
          <w:color w:val="548DD4"/>
        </w:rPr>
        <w:t>本章主要说明系统的非功能性需求，这些需求对系统的完整性、质量、可维护、可管理等方面往往具有关键性的影响。</w:t>
      </w:r>
      <w:proofErr w:type="gramStart"/>
      <w:r>
        <w:rPr>
          <w:rFonts w:hint="eastAsia"/>
          <w:i/>
          <w:color w:val="548DD4"/>
        </w:rPr>
        <w:t>请项目</w:t>
      </w:r>
      <w:proofErr w:type="gramEnd"/>
      <w:r>
        <w:rPr>
          <w:rFonts w:hint="eastAsia"/>
          <w:i/>
          <w:color w:val="548DD4"/>
        </w:rPr>
        <w:t>团队重视并认真测算、收集。</w:t>
      </w:r>
    </w:p>
    <w:p w14:paraId="55B8E948" w14:textId="77777777" w:rsidR="00CE3559" w:rsidRDefault="00CE3559" w:rsidP="00CE3559">
      <w:pPr>
        <w:rPr>
          <w:i/>
          <w:color w:val="548DD4"/>
        </w:rPr>
      </w:pPr>
      <w:r>
        <w:rPr>
          <w:rFonts w:hint="eastAsia"/>
          <w:i/>
          <w:color w:val="548DD4"/>
        </w:rPr>
        <w:t>所有指标务必符合</w:t>
      </w:r>
      <w:r>
        <w:rPr>
          <w:i/>
          <w:color w:val="548DD4"/>
        </w:rPr>
        <w:t>SMART</w:t>
      </w:r>
      <w:r>
        <w:rPr>
          <w:rFonts w:hint="eastAsia"/>
          <w:i/>
          <w:color w:val="548DD4"/>
        </w:rPr>
        <w:t>原则，即：明确、可衡量、可接受、实际</w:t>
      </w:r>
      <w:r>
        <w:rPr>
          <w:i/>
          <w:color w:val="548DD4"/>
        </w:rPr>
        <w:t>(</w:t>
      </w:r>
      <w:r>
        <w:rPr>
          <w:rFonts w:hint="eastAsia"/>
          <w:i/>
          <w:color w:val="548DD4"/>
        </w:rPr>
        <w:t>有理由，有依据</w:t>
      </w:r>
      <w:r>
        <w:rPr>
          <w:i/>
          <w:color w:val="548DD4"/>
        </w:rPr>
        <w:t>)</w:t>
      </w:r>
      <w:r>
        <w:rPr>
          <w:rFonts w:hint="eastAsia"/>
          <w:i/>
          <w:color w:val="548DD4"/>
        </w:rPr>
        <w:t>、时效。</w:t>
      </w:r>
      <w:r>
        <w:rPr>
          <w:i/>
          <w:color w:val="548DD4"/>
        </w:rPr>
        <w:t>]</w:t>
      </w:r>
    </w:p>
    <w:p w14:paraId="31DA64A5" w14:textId="2C1BA650" w:rsidR="00CE3559" w:rsidRDefault="00A050F7" w:rsidP="00CE3559">
      <w:pPr>
        <w:pStyle w:val="2"/>
      </w:pPr>
      <w:bookmarkStart w:id="50" w:name="_Toc290468066"/>
      <w:bookmarkStart w:id="51" w:name="_Toc373392881"/>
      <w:bookmarkStart w:id="52" w:name="_Toc532217516"/>
      <w:r>
        <w:rPr>
          <w:rFonts w:hint="eastAsia"/>
        </w:rPr>
        <w:lastRenderedPageBreak/>
        <w:t>5</w:t>
      </w:r>
      <w:r>
        <w:t>.1</w:t>
      </w:r>
      <w:r w:rsidR="00CE3559">
        <w:rPr>
          <w:rFonts w:hint="eastAsia"/>
        </w:rPr>
        <w:t>指标参数</w:t>
      </w:r>
      <w:bookmarkEnd w:id="50"/>
      <w:bookmarkEnd w:id="51"/>
      <w:bookmarkEnd w:id="52"/>
    </w:p>
    <w:p w14:paraId="2253E097" w14:textId="4805F25D" w:rsidR="00CE3559" w:rsidRDefault="00A050F7" w:rsidP="00CE3559">
      <w:pPr>
        <w:pStyle w:val="3"/>
      </w:pPr>
      <w:bookmarkStart w:id="53" w:name="_Toc290468067"/>
      <w:bookmarkStart w:id="54" w:name="_Toc373392882"/>
      <w:bookmarkStart w:id="55" w:name="_Toc532217517"/>
      <w:r>
        <w:rPr>
          <w:rFonts w:hint="eastAsia"/>
        </w:rPr>
        <w:t>5</w:t>
      </w:r>
      <w:r>
        <w:t>.1.1</w:t>
      </w:r>
      <w:r w:rsidR="00CE3559">
        <w:rPr>
          <w:rFonts w:hint="eastAsia"/>
        </w:rPr>
        <w:t>性能参数</w:t>
      </w:r>
      <w:bookmarkEnd w:id="53"/>
      <w:bookmarkEnd w:id="54"/>
      <w:bookmarkEnd w:id="55"/>
    </w:p>
    <w:p w14:paraId="06DBC1BF" w14:textId="77777777" w:rsidR="00CE3559" w:rsidRDefault="00CE3559" w:rsidP="00CE3559">
      <w:pPr>
        <w:rPr>
          <w:i/>
          <w:color w:val="548DD4"/>
        </w:rPr>
      </w:pPr>
      <w:r>
        <w:rPr>
          <w:i/>
          <w:color w:val="548DD4"/>
        </w:rPr>
        <w:t>[</w:t>
      </w:r>
      <w:r>
        <w:rPr>
          <w:rFonts w:hint="eastAsia"/>
          <w:i/>
          <w:color w:val="548DD4"/>
        </w:rPr>
        <w:t>给出明确的性能指标要求。</w:t>
      </w:r>
    </w:p>
    <w:p w14:paraId="37A47B67" w14:textId="77777777" w:rsidR="00CE3559" w:rsidRDefault="00CE3559" w:rsidP="00CE3559">
      <w:pPr>
        <w:rPr>
          <w:i/>
          <w:color w:val="548DD4"/>
        </w:rPr>
      </w:pPr>
      <w:r>
        <w:rPr>
          <w:rFonts w:hint="eastAsia"/>
          <w:i/>
          <w:color w:val="548DD4"/>
        </w:rPr>
        <w:t>如：在网络情况完全稳定、可靠的情况下，应达到以下指标：</w:t>
      </w:r>
    </w:p>
    <w:p w14:paraId="3C1EEF0B" w14:textId="77777777" w:rsidR="00CE3559" w:rsidRDefault="00CE3559" w:rsidP="00CE3559">
      <w:pPr>
        <w:rPr>
          <w:i/>
          <w:color w:val="548DD4"/>
        </w:rPr>
      </w:pPr>
      <w:r>
        <w:rPr>
          <w:rFonts w:hint="eastAsia"/>
          <w:i/>
          <w:color w:val="548DD4"/>
        </w:rPr>
        <w:t>并发用户数支持</w:t>
      </w:r>
    </w:p>
    <w:p w14:paraId="09C53D8F" w14:textId="77777777" w:rsidR="00CE3559" w:rsidRDefault="00CE3559" w:rsidP="00CE3559">
      <w:pPr>
        <w:rPr>
          <w:i/>
          <w:color w:val="548DD4"/>
        </w:rPr>
      </w:pPr>
      <w:r>
        <w:rPr>
          <w:rFonts w:cs="Calibri"/>
          <w:i/>
          <w:color w:val="548DD4"/>
        </w:rPr>
        <w:t></w:t>
      </w:r>
      <w:r>
        <w:rPr>
          <w:i/>
          <w:color w:val="548DD4"/>
        </w:rPr>
        <w:tab/>
      </w:r>
      <w:r>
        <w:rPr>
          <w:rFonts w:hint="eastAsia"/>
          <w:i/>
          <w:color w:val="548DD4"/>
        </w:rPr>
        <w:t>平均并发请求数：</w:t>
      </w:r>
      <w:r>
        <w:rPr>
          <w:i/>
          <w:color w:val="548DD4"/>
        </w:rPr>
        <w:t>8-12</w:t>
      </w:r>
      <w:r>
        <w:rPr>
          <w:rFonts w:hint="eastAsia"/>
          <w:i/>
          <w:color w:val="548DD4"/>
        </w:rPr>
        <w:t>个</w:t>
      </w:r>
      <w:r>
        <w:rPr>
          <w:i/>
          <w:color w:val="548DD4"/>
        </w:rPr>
        <w:t>/</w:t>
      </w:r>
      <w:r>
        <w:rPr>
          <w:rFonts w:hint="eastAsia"/>
          <w:i/>
          <w:color w:val="548DD4"/>
        </w:rPr>
        <w:t>秒</w:t>
      </w:r>
    </w:p>
    <w:p w14:paraId="6ED75224" w14:textId="77777777" w:rsidR="00CE3559" w:rsidRDefault="00CE3559" w:rsidP="00CE3559">
      <w:pPr>
        <w:rPr>
          <w:i/>
          <w:color w:val="548DD4"/>
        </w:rPr>
      </w:pPr>
      <w:r>
        <w:rPr>
          <w:rFonts w:cs="Calibri"/>
          <w:i/>
          <w:color w:val="548DD4"/>
        </w:rPr>
        <w:t></w:t>
      </w:r>
      <w:r>
        <w:rPr>
          <w:i/>
          <w:color w:val="548DD4"/>
        </w:rPr>
        <w:tab/>
      </w:r>
      <w:r>
        <w:rPr>
          <w:rFonts w:hint="eastAsia"/>
          <w:i/>
          <w:color w:val="548DD4"/>
        </w:rPr>
        <w:t>峰值并发请求数：</w:t>
      </w:r>
      <w:r>
        <w:rPr>
          <w:i/>
          <w:color w:val="548DD4"/>
        </w:rPr>
        <w:t>18-20</w:t>
      </w:r>
      <w:r>
        <w:rPr>
          <w:rFonts w:hint="eastAsia"/>
          <w:i/>
          <w:color w:val="548DD4"/>
        </w:rPr>
        <w:t>个</w:t>
      </w:r>
      <w:r>
        <w:rPr>
          <w:i/>
          <w:color w:val="548DD4"/>
        </w:rPr>
        <w:t>/</w:t>
      </w:r>
      <w:r>
        <w:rPr>
          <w:rFonts w:hint="eastAsia"/>
          <w:i/>
          <w:color w:val="548DD4"/>
        </w:rPr>
        <w:t>秒</w:t>
      </w:r>
    </w:p>
    <w:p w14:paraId="55771BF3" w14:textId="77777777" w:rsidR="00CE3559" w:rsidRDefault="00CE3559" w:rsidP="00CE3559">
      <w:pPr>
        <w:rPr>
          <w:i/>
          <w:color w:val="548DD4"/>
        </w:rPr>
      </w:pPr>
      <w:r>
        <w:rPr>
          <w:rFonts w:hint="eastAsia"/>
          <w:i/>
          <w:color w:val="548DD4"/>
        </w:rPr>
        <w:t>响应速度</w:t>
      </w:r>
    </w:p>
    <w:p w14:paraId="55781045" w14:textId="77777777" w:rsidR="00CE3559" w:rsidRDefault="00CE3559" w:rsidP="00CE3559">
      <w:pPr>
        <w:rPr>
          <w:i/>
          <w:color w:val="548DD4"/>
        </w:rPr>
      </w:pPr>
      <w:r>
        <w:rPr>
          <w:rFonts w:cs="Calibri"/>
          <w:i/>
          <w:color w:val="548DD4"/>
        </w:rPr>
        <w:t></w:t>
      </w:r>
      <w:r>
        <w:rPr>
          <w:i/>
          <w:color w:val="548DD4"/>
        </w:rPr>
        <w:tab/>
      </w:r>
      <w:r>
        <w:rPr>
          <w:rFonts w:hint="eastAsia"/>
          <w:i/>
          <w:color w:val="548DD4"/>
        </w:rPr>
        <w:t>平均并发时的响应速度：</w:t>
      </w:r>
      <w:r>
        <w:rPr>
          <w:i/>
          <w:color w:val="548DD4"/>
        </w:rPr>
        <w:t>200-300</w:t>
      </w:r>
      <w:r>
        <w:rPr>
          <w:rFonts w:hint="eastAsia"/>
          <w:i/>
          <w:color w:val="548DD4"/>
        </w:rPr>
        <w:t>毫秒</w:t>
      </w:r>
      <w:r>
        <w:rPr>
          <w:i/>
          <w:color w:val="548DD4"/>
        </w:rPr>
        <w:t>/</w:t>
      </w:r>
      <w:r>
        <w:rPr>
          <w:rFonts w:hint="eastAsia"/>
          <w:i/>
          <w:color w:val="548DD4"/>
        </w:rPr>
        <w:t>请求</w:t>
      </w:r>
    </w:p>
    <w:p w14:paraId="7A14FC7B" w14:textId="77777777" w:rsidR="00CE3559" w:rsidRDefault="00CE3559" w:rsidP="00CE3559">
      <w:pPr>
        <w:rPr>
          <w:i/>
          <w:color w:val="548DD4"/>
        </w:rPr>
      </w:pPr>
      <w:r>
        <w:rPr>
          <w:rFonts w:cs="Calibri"/>
          <w:i/>
          <w:color w:val="548DD4"/>
        </w:rPr>
        <w:t></w:t>
      </w:r>
      <w:r>
        <w:rPr>
          <w:i/>
          <w:color w:val="548DD4"/>
        </w:rPr>
        <w:tab/>
      </w:r>
      <w:r>
        <w:rPr>
          <w:rFonts w:hint="eastAsia"/>
          <w:i/>
          <w:color w:val="548DD4"/>
        </w:rPr>
        <w:t>峰值并发时的响应速度：</w:t>
      </w:r>
      <w:r>
        <w:rPr>
          <w:i/>
          <w:color w:val="548DD4"/>
        </w:rPr>
        <w:t>800-1000</w:t>
      </w:r>
      <w:r>
        <w:rPr>
          <w:rFonts w:hint="eastAsia"/>
          <w:i/>
          <w:color w:val="548DD4"/>
        </w:rPr>
        <w:t>毫秒</w:t>
      </w:r>
      <w:r>
        <w:rPr>
          <w:i/>
          <w:color w:val="548DD4"/>
        </w:rPr>
        <w:t>/</w:t>
      </w:r>
      <w:r>
        <w:rPr>
          <w:rFonts w:hint="eastAsia"/>
          <w:i/>
          <w:color w:val="548DD4"/>
        </w:rPr>
        <w:t>请求</w:t>
      </w:r>
      <w:r>
        <w:rPr>
          <w:i/>
          <w:color w:val="548DD4"/>
        </w:rPr>
        <w:t>]</w:t>
      </w:r>
    </w:p>
    <w:p w14:paraId="1226FD96" w14:textId="77777777" w:rsidR="00CE3559" w:rsidRDefault="00CE3559" w:rsidP="00CE3559"/>
    <w:p w14:paraId="7CDB238D" w14:textId="56915FCC" w:rsidR="00CE3559" w:rsidRDefault="00A050F7" w:rsidP="00CE3559">
      <w:pPr>
        <w:pStyle w:val="3"/>
      </w:pPr>
      <w:bookmarkStart w:id="56" w:name="_Toc290468068"/>
      <w:bookmarkStart w:id="57" w:name="_Toc373392883"/>
      <w:bookmarkStart w:id="58" w:name="_Toc532217518"/>
      <w:r>
        <w:rPr>
          <w:rFonts w:hint="eastAsia"/>
        </w:rPr>
        <w:t>5</w:t>
      </w:r>
      <w:r>
        <w:t>.1.2</w:t>
      </w:r>
      <w:r w:rsidR="00CE3559">
        <w:rPr>
          <w:rFonts w:hint="eastAsia"/>
        </w:rPr>
        <w:t>并发用户数</w:t>
      </w:r>
      <w:bookmarkEnd w:id="56"/>
      <w:bookmarkEnd w:id="57"/>
      <w:bookmarkEnd w:id="58"/>
    </w:p>
    <w:p w14:paraId="7DEFE409" w14:textId="77777777" w:rsidR="00CE3559" w:rsidRDefault="00CE3559" w:rsidP="00CE3559">
      <w:pPr>
        <w:rPr>
          <w:i/>
          <w:color w:val="548DD4"/>
        </w:rPr>
      </w:pPr>
      <w:r>
        <w:rPr>
          <w:i/>
          <w:color w:val="548DD4"/>
        </w:rPr>
        <w:t>[</w:t>
      </w:r>
      <w:r>
        <w:rPr>
          <w:rFonts w:hint="eastAsia"/>
          <w:i/>
          <w:color w:val="548DD4"/>
        </w:rPr>
        <w:t>根据业务发展情况，测算出并发用户数量。如：预计每天</w:t>
      </w:r>
      <w:r>
        <w:rPr>
          <w:i/>
          <w:color w:val="548DD4"/>
        </w:rPr>
        <w:t>100000</w:t>
      </w:r>
      <w:r>
        <w:rPr>
          <w:rFonts w:hint="eastAsia"/>
          <w:i/>
          <w:color w:val="548DD4"/>
        </w:rPr>
        <w:t>笔业务，中国移动</w:t>
      </w:r>
      <w:r>
        <w:rPr>
          <w:i/>
          <w:color w:val="548DD4"/>
        </w:rPr>
        <w:t>7000</w:t>
      </w:r>
      <w:r>
        <w:rPr>
          <w:rFonts w:hint="eastAsia"/>
          <w:i/>
          <w:color w:val="548DD4"/>
        </w:rPr>
        <w:t>多万用户，按照</w:t>
      </w:r>
      <w:r>
        <w:rPr>
          <w:i/>
          <w:color w:val="548DD4"/>
        </w:rPr>
        <w:t>1%</w:t>
      </w:r>
      <w:r>
        <w:rPr>
          <w:rFonts w:hint="eastAsia"/>
          <w:i/>
          <w:color w:val="548DD4"/>
        </w:rPr>
        <w:t>，</w:t>
      </w:r>
      <w:r>
        <w:rPr>
          <w:i/>
          <w:color w:val="548DD4"/>
        </w:rPr>
        <w:t>10%</w:t>
      </w:r>
      <w:r>
        <w:rPr>
          <w:rFonts w:hint="eastAsia"/>
          <w:i/>
          <w:color w:val="548DD4"/>
        </w:rPr>
        <w:t>计算系统容量。计算公式：</w:t>
      </w:r>
      <w:r>
        <w:rPr>
          <w:i/>
          <w:color w:val="548DD4"/>
        </w:rPr>
        <w:t>100000</w:t>
      </w:r>
      <w:r>
        <w:rPr>
          <w:rFonts w:hint="eastAsia"/>
          <w:i/>
          <w:color w:val="548DD4"/>
        </w:rPr>
        <w:t>笔</w:t>
      </w:r>
      <w:r>
        <w:rPr>
          <w:i/>
          <w:color w:val="548DD4"/>
        </w:rPr>
        <w:t>/12</w:t>
      </w:r>
      <w:r>
        <w:rPr>
          <w:rFonts w:hint="eastAsia"/>
          <w:i/>
          <w:color w:val="548DD4"/>
        </w:rPr>
        <w:t>小时</w:t>
      </w:r>
      <w:r>
        <w:rPr>
          <w:i/>
          <w:color w:val="548DD4"/>
        </w:rPr>
        <w:t>/60</w:t>
      </w:r>
      <w:r>
        <w:rPr>
          <w:rFonts w:hint="eastAsia"/>
          <w:i/>
          <w:color w:val="548DD4"/>
        </w:rPr>
        <w:t>分</w:t>
      </w:r>
      <w:r>
        <w:rPr>
          <w:i/>
          <w:color w:val="548DD4"/>
        </w:rPr>
        <w:t>/60</w:t>
      </w:r>
      <w:r>
        <w:rPr>
          <w:rFonts w:hint="eastAsia"/>
          <w:i/>
          <w:color w:val="548DD4"/>
        </w:rPr>
        <w:t>秒约等于</w:t>
      </w:r>
      <w:r>
        <w:rPr>
          <w:i/>
          <w:color w:val="548DD4"/>
        </w:rPr>
        <w:t>2.4</w:t>
      </w:r>
      <w:r>
        <w:rPr>
          <w:rFonts w:hint="eastAsia"/>
          <w:i/>
          <w:color w:val="548DD4"/>
        </w:rPr>
        <w:t>笔</w:t>
      </w:r>
      <w:r>
        <w:rPr>
          <w:i/>
          <w:color w:val="548DD4"/>
        </w:rPr>
        <w:t>/</w:t>
      </w:r>
      <w:r>
        <w:rPr>
          <w:rFonts w:hint="eastAsia"/>
          <w:i/>
          <w:color w:val="548DD4"/>
        </w:rPr>
        <w:t>秒；</w:t>
      </w:r>
    </w:p>
    <w:p w14:paraId="770C2B5F" w14:textId="77777777" w:rsidR="00CE3559" w:rsidRDefault="00CE3559" w:rsidP="00CE3559">
      <w:pPr>
        <w:rPr>
          <w:i/>
          <w:color w:val="548DD4"/>
        </w:rPr>
      </w:pPr>
      <w:r>
        <w:rPr>
          <w:rFonts w:hint="eastAsia"/>
          <w:i/>
          <w:color w:val="548DD4"/>
        </w:rPr>
        <w:t>注：客户使用时间大多集中在白天，所以按照</w:t>
      </w:r>
      <w:r>
        <w:rPr>
          <w:i/>
          <w:color w:val="548DD4"/>
        </w:rPr>
        <w:t>12</w:t>
      </w:r>
      <w:r>
        <w:rPr>
          <w:rFonts w:hint="eastAsia"/>
          <w:i/>
          <w:color w:val="548DD4"/>
        </w:rPr>
        <w:t>小时计算；</w:t>
      </w:r>
      <w:r>
        <w:rPr>
          <w:i/>
          <w:color w:val="548DD4"/>
        </w:rPr>
        <w:t>]</w:t>
      </w:r>
    </w:p>
    <w:p w14:paraId="28E8D054" w14:textId="77777777" w:rsidR="00CE3559" w:rsidRDefault="00CE3559" w:rsidP="00CE3559"/>
    <w:p w14:paraId="068CE0E3" w14:textId="10D0DECE" w:rsidR="00CE3559" w:rsidRDefault="00A050F7" w:rsidP="00CE3559">
      <w:pPr>
        <w:pStyle w:val="3"/>
      </w:pPr>
      <w:bookmarkStart w:id="59" w:name="_Toc290468069"/>
      <w:bookmarkStart w:id="60" w:name="_Toc373392884"/>
      <w:bookmarkStart w:id="61" w:name="_Toc532217519"/>
      <w:r>
        <w:rPr>
          <w:rFonts w:hint="eastAsia"/>
        </w:rPr>
        <w:t>5</w:t>
      </w:r>
      <w:r>
        <w:t>.1.3</w:t>
      </w:r>
      <w:r w:rsidR="00CE3559">
        <w:rPr>
          <w:rFonts w:hint="eastAsia"/>
        </w:rPr>
        <w:t>数据容量</w:t>
      </w:r>
      <w:bookmarkEnd w:id="59"/>
      <w:bookmarkEnd w:id="60"/>
      <w:bookmarkEnd w:id="61"/>
    </w:p>
    <w:p w14:paraId="659C2B0C" w14:textId="77777777" w:rsidR="00CE3559" w:rsidRDefault="00CE3559" w:rsidP="00CE3559">
      <w:pPr>
        <w:rPr>
          <w:i/>
          <w:color w:val="548DD4"/>
        </w:rPr>
      </w:pPr>
      <w:r>
        <w:rPr>
          <w:i/>
          <w:color w:val="548DD4"/>
        </w:rPr>
        <w:t>[</w:t>
      </w:r>
      <w:r>
        <w:rPr>
          <w:rFonts w:hint="eastAsia"/>
          <w:i/>
          <w:color w:val="548DD4"/>
        </w:rPr>
        <w:t>根据业务发展预测项目成果必须能够满足的最大数据容量。</w:t>
      </w:r>
    </w:p>
    <w:p w14:paraId="332C493F" w14:textId="77777777" w:rsidR="00CE3559" w:rsidRDefault="00CE3559" w:rsidP="00CE3559">
      <w:pPr>
        <w:rPr>
          <w:i/>
          <w:color w:val="548DD4"/>
        </w:rPr>
      </w:pPr>
      <w:r>
        <w:rPr>
          <w:rFonts w:hint="eastAsia"/>
          <w:i/>
          <w:color w:val="548DD4"/>
        </w:rPr>
        <w:t>按照中国移动</w:t>
      </w:r>
      <w:r>
        <w:rPr>
          <w:i/>
          <w:color w:val="548DD4"/>
        </w:rPr>
        <w:t>7000</w:t>
      </w:r>
      <w:r>
        <w:rPr>
          <w:rFonts w:hint="eastAsia"/>
          <w:i/>
          <w:color w:val="548DD4"/>
        </w:rPr>
        <w:t>多万用户</w:t>
      </w:r>
      <w:r>
        <w:rPr>
          <w:i/>
          <w:color w:val="548DD4"/>
        </w:rPr>
        <w:t>1</w:t>
      </w:r>
      <w:r>
        <w:rPr>
          <w:rFonts w:hint="eastAsia"/>
          <w:i/>
          <w:color w:val="548DD4"/>
        </w:rPr>
        <w:t>％、</w:t>
      </w:r>
      <w:r>
        <w:rPr>
          <w:i/>
          <w:color w:val="548DD4"/>
        </w:rPr>
        <w:t>10</w:t>
      </w:r>
      <w:r>
        <w:rPr>
          <w:rFonts w:hint="eastAsia"/>
          <w:i/>
          <w:color w:val="548DD4"/>
        </w:rPr>
        <w:t>％计算，按一份客户资料</w:t>
      </w:r>
      <w:r>
        <w:rPr>
          <w:i/>
          <w:color w:val="548DD4"/>
        </w:rPr>
        <w:t>1K</w:t>
      </w:r>
      <w:r>
        <w:rPr>
          <w:rFonts w:hint="eastAsia"/>
          <w:i/>
          <w:color w:val="548DD4"/>
        </w:rPr>
        <w:t>计算，分别为</w:t>
      </w:r>
      <w:r>
        <w:rPr>
          <w:i/>
          <w:color w:val="548DD4"/>
        </w:rPr>
        <w:t>684M</w:t>
      </w:r>
      <w:r>
        <w:rPr>
          <w:rFonts w:hint="eastAsia"/>
          <w:i/>
          <w:color w:val="548DD4"/>
        </w:rPr>
        <w:t>，</w:t>
      </w:r>
      <w:r>
        <w:rPr>
          <w:i/>
          <w:color w:val="548DD4"/>
        </w:rPr>
        <w:t>6836M</w:t>
      </w:r>
      <w:r>
        <w:rPr>
          <w:rFonts w:hint="eastAsia"/>
          <w:i/>
          <w:color w:val="548DD4"/>
        </w:rPr>
        <w:t>。</w:t>
      </w:r>
    </w:p>
    <w:p w14:paraId="4502C037" w14:textId="77777777" w:rsidR="00CE3559" w:rsidRDefault="00CE3559" w:rsidP="00CE3559">
      <w:pPr>
        <w:rPr>
          <w:i/>
          <w:color w:val="548DD4"/>
        </w:rPr>
      </w:pPr>
      <w:r>
        <w:rPr>
          <w:rFonts w:hint="eastAsia"/>
          <w:i/>
          <w:color w:val="548DD4"/>
        </w:rPr>
        <w:t>按每笔业务产生</w:t>
      </w:r>
      <w:r>
        <w:rPr>
          <w:i/>
          <w:color w:val="548DD4"/>
        </w:rPr>
        <w:t>1k</w:t>
      </w:r>
      <w:r>
        <w:rPr>
          <w:rFonts w:hint="eastAsia"/>
          <w:i/>
          <w:color w:val="548DD4"/>
        </w:rPr>
        <w:t>数据计算，每日交易产生数据量：交易量</w:t>
      </w:r>
      <w:r>
        <w:rPr>
          <w:i/>
          <w:color w:val="548DD4"/>
        </w:rPr>
        <w:t>*</w:t>
      </w:r>
      <w:r>
        <w:rPr>
          <w:rFonts w:hint="eastAsia"/>
          <w:i/>
          <w:color w:val="548DD4"/>
        </w:rPr>
        <w:t>每笔交易数据量</w:t>
      </w:r>
      <w:r>
        <w:rPr>
          <w:i/>
          <w:color w:val="548DD4"/>
        </w:rPr>
        <w:t>=100000*1K=100M</w:t>
      </w:r>
    </w:p>
    <w:p w14:paraId="1594DF04" w14:textId="77777777" w:rsidR="00CE3559" w:rsidRDefault="00CE3559" w:rsidP="00CE3559">
      <w:pPr>
        <w:rPr>
          <w:i/>
          <w:color w:val="548DD4"/>
        </w:rPr>
      </w:pPr>
      <w:r>
        <w:rPr>
          <w:rFonts w:hint="eastAsia"/>
          <w:i/>
          <w:color w:val="548DD4"/>
        </w:rPr>
        <w:t>按照中国移动用户</w:t>
      </w:r>
      <w:r>
        <w:rPr>
          <w:i/>
          <w:color w:val="548DD4"/>
        </w:rPr>
        <w:t>10%</w:t>
      </w:r>
      <w:r>
        <w:rPr>
          <w:rFonts w:hint="eastAsia"/>
          <w:i/>
          <w:color w:val="548DD4"/>
        </w:rPr>
        <w:t>投保，每天产生</w:t>
      </w:r>
      <w:r>
        <w:rPr>
          <w:i/>
          <w:color w:val="548DD4"/>
        </w:rPr>
        <w:t>100000</w:t>
      </w:r>
      <w:r>
        <w:rPr>
          <w:rFonts w:hint="eastAsia"/>
          <w:i/>
          <w:color w:val="548DD4"/>
        </w:rPr>
        <w:t>笔交易，交易数据保存半年计算：</w:t>
      </w:r>
    </w:p>
    <w:p w14:paraId="0B3C588D" w14:textId="77777777" w:rsidR="00CE3559" w:rsidRDefault="00CE3559" w:rsidP="00CE3559">
      <w:pPr>
        <w:rPr>
          <w:i/>
          <w:color w:val="548DD4"/>
        </w:rPr>
      </w:pPr>
      <w:r>
        <w:rPr>
          <w:rFonts w:hint="eastAsia"/>
          <w:i/>
          <w:color w:val="548DD4"/>
        </w:rPr>
        <w:t>数据库容量＝用户资料＋每日产生数量</w:t>
      </w:r>
      <w:r>
        <w:rPr>
          <w:i/>
          <w:color w:val="548DD4"/>
        </w:rPr>
        <w:t>*182</w:t>
      </w:r>
      <w:r>
        <w:rPr>
          <w:rFonts w:hint="eastAsia"/>
          <w:i/>
          <w:color w:val="548DD4"/>
        </w:rPr>
        <w:t>天</w:t>
      </w:r>
    </w:p>
    <w:p w14:paraId="251DC043" w14:textId="77777777" w:rsidR="00CE3559" w:rsidRDefault="00CE3559" w:rsidP="00CE3559">
      <w:pPr>
        <w:rPr>
          <w:i/>
          <w:color w:val="548DD4"/>
        </w:rPr>
      </w:pPr>
      <w:r>
        <w:rPr>
          <w:rFonts w:hint="eastAsia"/>
          <w:i/>
          <w:color w:val="548DD4"/>
        </w:rPr>
        <w:t>＝</w:t>
      </w:r>
      <w:r>
        <w:rPr>
          <w:i/>
          <w:color w:val="548DD4"/>
        </w:rPr>
        <w:t>6836M+100M*182</w:t>
      </w:r>
    </w:p>
    <w:p w14:paraId="0165962C" w14:textId="77777777" w:rsidR="00CE3559" w:rsidRDefault="00CE3559" w:rsidP="00CE3559">
      <w:pPr>
        <w:rPr>
          <w:i/>
          <w:color w:val="548DD4"/>
        </w:rPr>
      </w:pPr>
      <w:r>
        <w:rPr>
          <w:rFonts w:hint="eastAsia"/>
          <w:i/>
          <w:color w:val="548DD4"/>
        </w:rPr>
        <w:t>＝</w:t>
      </w:r>
      <w:r>
        <w:rPr>
          <w:i/>
          <w:color w:val="548DD4"/>
        </w:rPr>
        <w:t>25036M</w:t>
      </w:r>
      <w:r>
        <w:rPr>
          <w:rFonts w:hint="eastAsia"/>
          <w:i/>
          <w:color w:val="548DD4"/>
        </w:rPr>
        <w:t>（约为</w:t>
      </w:r>
      <w:r>
        <w:rPr>
          <w:i/>
          <w:color w:val="548DD4"/>
        </w:rPr>
        <w:t>25G</w:t>
      </w:r>
      <w:r>
        <w:rPr>
          <w:rFonts w:hint="eastAsia"/>
          <w:i/>
          <w:color w:val="548DD4"/>
        </w:rPr>
        <w:t>）</w:t>
      </w:r>
      <w:r>
        <w:rPr>
          <w:i/>
          <w:color w:val="548DD4"/>
        </w:rPr>
        <w:t>]</w:t>
      </w:r>
    </w:p>
    <w:p w14:paraId="313EC291" w14:textId="77777777" w:rsidR="00CE3559" w:rsidRDefault="00CE3559" w:rsidP="00CE3559"/>
    <w:p w14:paraId="4FBB1170" w14:textId="71B0731B" w:rsidR="00CE3559" w:rsidRDefault="00A050F7" w:rsidP="00CE3559">
      <w:pPr>
        <w:pStyle w:val="2"/>
      </w:pPr>
      <w:bookmarkStart w:id="62" w:name="_Toc290468070"/>
      <w:bookmarkStart w:id="63" w:name="_Toc373392885"/>
      <w:bookmarkStart w:id="64" w:name="_Toc532217520"/>
      <w:r>
        <w:rPr>
          <w:rFonts w:hint="eastAsia"/>
        </w:rPr>
        <w:t>5</w:t>
      </w:r>
      <w:r>
        <w:t>.2</w:t>
      </w:r>
      <w:r w:rsidR="00CE3559">
        <w:rPr>
          <w:rFonts w:hint="eastAsia"/>
        </w:rPr>
        <w:t>硬件服务器及网络需求</w:t>
      </w:r>
      <w:bookmarkEnd w:id="62"/>
      <w:bookmarkEnd w:id="63"/>
      <w:bookmarkEnd w:id="64"/>
    </w:p>
    <w:p w14:paraId="5698D615" w14:textId="2ED6042C" w:rsidR="00CE3559" w:rsidRDefault="00A050F7" w:rsidP="00CE3559">
      <w:pPr>
        <w:pStyle w:val="3"/>
      </w:pPr>
      <w:bookmarkStart w:id="65" w:name="_Toc290468071"/>
      <w:bookmarkStart w:id="66" w:name="_Toc373392886"/>
      <w:bookmarkStart w:id="67" w:name="_Toc532217521"/>
      <w:r>
        <w:t>5.2.1</w:t>
      </w:r>
      <w:r w:rsidR="00CE3559">
        <w:rPr>
          <w:rFonts w:hint="eastAsia"/>
        </w:rPr>
        <w:t>网络拓扑</w:t>
      </w:r>
      <w:bookmarkEnd w:id="65"/>
      <w:bookmarkEnd w:id="66"/>
      <w:bookmarkEnd w:id="67"/>
    </w:p>
    <w:p w14:paraId="4059C470" w14:textId="77777777" w:rsidR="00CE3559" w:rsidRDefault="00CE3559" w:rsidP="00CE3559">
      <w:pPr>
        <w:rPr>
          <w:i/>
          <w:color w:val="548DD4"/>
        </w:rPr>
      </w:pPr>
      <w:r>
        <w:rPr>
          <w:i/>
          <w:color w:val="548DD4"/>
        </w:rPr>
        <w:t>[</w:t>
      </w:r>
      <w:r>
        <w:rPr>
          <w:rFonts w:hint="eastAsia"/>
          <w:i/>
          <w:color w:val="548DD4"/>
        </w:rPr>
        <w:t>重点画出项目成果将要运行的现有网络环境。</w:t>
      </w:r>
    </w:p>
    <w:p w14:paraId="4ED1CA3D" w14:textId="77777777" w:rsidR="00CE3559" w:rsidRDefault="00CE3559" w:rsidP="00CE3559">
      <w:pPr>
        <w:rPr>
          <w:i/>
          <w:color w:val="548DD4"/>
        </w:rPr>
      </w:pPr>
      <w:r>
        <w:rPr>
          <w:rFonts w:hint="eastAsia"/>
          <w:i/>
          <w:color w:val="548DD4"/>
        </w:rPr>
        <w:lastRenderedPageBreak/>
        <w:t>注意：这里是对现有网络环境的分析，是系统的限制因素。</w:t>
      </w:r>
      <w:r>
        <w:rPr>
          <w:i/>
          <w:color w:val="548DD4"/>
        </w:rPr>
        <w:t>]</w:t>
      </w:r>
    </w:p>
    <w:p w14:paraId="61485FEC" w14:textId="77777777" w:rsidR="00CE3559" w:rsidRDefault="00CE3559" w:rsidP="00CE3559"/>
    <w:p w14:paraId="3094D1CD" w14:textId="049F8573" w:rsidR="00CE3559" w:rsidRDefault="00A050F7" w:rsidP="00CE3559">
      <w:pPr>
        <w:pStyle w:val="3"/>
      </w:pPr>
      <w:bookmarkStart w:id="68" w:name="_Toc290468072"/>
      <w:bookmarkStart w:id="69" w:name="_Toc373392887"/>
      <w:bookmarkStart w:id="70" w:name="_Toc532217522"/>
      <w:r>
        <w:rPr>
          <w:rFonts w:hint="eastAsia"/>
        </w:rPr>
        <w:t>5</w:t>
      </w:r>
      <w:r>
        <w:t>.2.2</w:t>
      </w:r>
      <w:r w:rsidR="00CE3559">
        <w:rPr>
          <w:rFonts w:hint="eastAsia"/>
        </w:rPr>
        <w:t>软硬件环境</w:t>
      </w:r>
      <w:bookmarkEnd w:id="68"/>
      <w:bookmarkEnd w:id="69"/>
      <w:bookmarkEnd w:id="70"/>
    </w:p>
    <w:p w14:paraId="584182FB" w14:textId="77777777" w:rsidR="00CE3559" w:rsidRDefault="00CE3559" w:rsidP="00CE3559">
      <w:pPr>
        <w:rPr>
          <w:i/>
          <w:color w:val="548DD4"/>
        </w:rPr>
      </w:pPr>
      <w:r>
        <w:rPr>
          <w:i/>
          <w:color w:val="548DD4"/>
        </w:rPr>
        <w:t>[</w:t>
      </w:r>
      <w:r>
        <w:rPr>
          <w:rFonts w:hint="eastAsia"/>
          <w:i/>
          <w:color w:val="548DD4"/>
        </w:rPr>
        <w:t>说明项目成果所需要的软硬件环境要求、限制等。</w:t>
      </w:r>
      <w:r>
        <w:rPr>
          <w:i/>
          <w:color w:val="548DD4"/>
        </w:rPr>
        <w:t>]</w:t>
      </w:r>
    </w:p>
    <w:p w14:paraId="644ACB65" w14:textId="77777777" w:rsidR="00CE3559" w:rsidRDefault="00CE3559" w:rsidP="00CE3559"/>
    <w:p w14:paraId="2469D755" w14:textId="59264CE0" w:rsidR="00CE3559" w:rsidRDefault="00A050F7" w:rsidP="00CE3559">
      <w:pPr>
        <w:pStyle w:val="3"/>
      </w:pPr>
      <w:bookmarkStart w:id="71" w:name="_Toc290468073"/>
      <w:bookmarkStart w:id="72" w:name="_Toc373392888"/>
      <w:bookmarkStart w:id="73" w:name="_Toc532217523"/>
      <w:r>
        <w:rPr>
          <w:rFonts w:hint="eastAsia"/>
        </w:rPr>
        <w:t>5</w:t>
      </w:r>
      <w:r>
        <w:t>.2.3</w:t>
      </w:r>
      <w:r w:rsidR="00CE3559">
        <w:rPr>
          <w:rFonts w:hint="eastAsia"/>
        </w:rPr>
        <w:t>网络需求</w:t>
      </w:r>
      <w:bookmarkEnd w:id="71"/>
      <w:bookmarkEnd w:id="72"/>
      <w:bookmarkEnd w:id="73"/>
    </w:p>
    <w:p w14:paraId="0B76921A" w14:textId="77777777" w:rsidR="00CE3559" w:rsidRDefault="00CE3559" w:rsidP="00CE3559">
      <w:pPr>
        <w:rPr>
          <w:i/>
          <w:color w:val="548DD4"/>
        </w:rPr>
      </w:pPr>
      <w:r>
        <w:rPr>
          <w:i/>
          <w:color w:val="548DD4"/>
        </w:rPr>
        <w:t>[</w:t>
      </w:r>
      <w:r>
        <w:rPr>
          <w:rFonts w:hint="eastAsia"/>
          <w:i/>
          <w:color w:val="548DD4"/>
        </w:rPr>
        <w:t>写明对网络的要求，如速度、域名等的要求。</w:t>
      </w:r>
      <w:r>
        <w:rPr>
          <w:i/>
          <w:color w:val="548DD4"/>
        </w:rPr>
        <w:t>]</w:t>
      </w:r>
    </w:p>
    <w:p w14:paraId="5ECFA817" w14:textId="77777777" w:rsidR="00CE3559" w:rsidRDefault="00CE3559" w:rsidP="00CE3559"/>
    <w:p w14:paraId="5F70607B" w14:textId="77777777" w:rsidR="00CE3559" w:rsidRDefault="00CE3559" w:rsidP="00CE3559"/>
    <w:p w14:paraId="75323EA0" w14:textId="4C0E5B4A" w:rsidR="00CE3559" w:rsidRDefault="00A050F7" w:rsidP="00CE3559">
      <w:pPr>
        <w:pStyle w:val="2"/>
      </w:pPr>
      <w:bookmarkStart w:id="74" w:name="_Toc63754253"/>
      <w:bookmarkStart w:id="75" w:name="_Toc290468074"/>
      <w:bookmarkStart w:id="76" w:name="_Toc373392889"/>
      <w:bookmarkStart w:id="77" w:name="_Toc532217524"/>
      <w:r>
        <w:rPr>
          <w:rFonts w:hint="eastAsia"/>
        </w:rPr>
        <w:t>5</w:t>
      </w:r>
      <w:r>
        <w:t>.3</w:t>
      </w:r>
      <w:r w:rsidR="00CE3559">
        <w:rPr>
          <w:rFonts w:hint="eastAsia"/>
        </w:rPr>
        <w:t>扩展性</w:t>
      </w:r>
      <w:bookmarkEnd w:id="74"/>
      <w:bookmarkEnd w:id="75"/>
      <w:bookmarkEnd w:id="76"/>
      <w:bookmarkEnd w:id="77"/>
    </w:p>
    <w:p w14:paraId="23996834" w14:textId="77777777" w:rsidR="00CE3559" w:rsidRDefault="00CE3559" w:rsidP="00CE3559">
      <w:pPr>
        <w:jc w:val="left"/>
        <w:rPr>
          <w:rFonts w:ascii="Arial" w:hAnsi="Arial" w:cs="Arial"/>
          <w:i/>
          <w:color w:val="548DD4"/>
          <w:kern w:val="0"/>
          <w:sz w:val="22"/>
          <w:szCs w:val="21"/>
          <w:lang w:val="en-GB"/>
        </w:rPr>
      </w:pPr>
      <w:r>
        <w:rPr>
          <w:rFonts w:ascii="Arial" w:hAnsi="Arial" w:cs="Arial"/>
          <w:i/>
          <w:color w:val="548DD4"/>
          <w:kern w:val="0"/>
          <w:sz w:val="22"/>
          <w:szCs w:val="21"/>
          <w:lang w:val="en-GB"/>
        </w:rPr>
        <w:t>[</w:t>
      </w:r>
      <w:r>
        <w:rPr>
          <w:rFonts w:ascii="Arial" w:hAnsi="Arial" w:cs="Arial" w:hint="eastAsia"/>
          <w:i/>
          <w:color w:val="548DD4"/>
          <w:kern w:val="0"/>
          <w:sz w:val="22"/>
          <w:szCs w:val="21"/>
          <w:lang w:val="en-GB"/>
        </w:rPr>
        <w:t>以业务需求为基础，描述关于可扩展性方面的需求。</w:t>
      </w:r>
      <w:r>
        <w:rPr>
          <w:rFonts w:ascii="Arial" w:hAnsi="Arial" w:cs="Arial"/>
          <w:i/>
          <w:color w:val="548DD4"/>
          <w:kern w:val="0"/>
          <w:sz w:val="22"/>
          <w:szCs w:val="21"/>
          <w:lang w:val="en-GB"/>
        </w:rPr>
        <w:t>]</w:t>
      </w:r>
    </w:p>
    <w:p w14:paraId="4F3F51E8" w14:textId="77777777" w:rsidR="00CE3559" w:rsidRDefault="00CE3559" w:rsidP="00CE3559">
      <w:pPr>
        <w:jc w:val="left"/>
        <w:rPr>
          <w:rFonts w:ascii="Times New Roman" w:hAnsi="Times New Roman"/>
          <w:kern w:val="0"/>
          <w:szCs w:val="21"/>
          <w:lang w:val="en-GB"/>
        </w:rPr>
      </w:pPr>
    </w:p>
    <w:p w14:paraId="4B3601E7" w14:textId="31F8232C" w:rsidR="00CE3559" w:rsidRDefault="00A050F7" w:rsidP="00CE3559">
      <w:pPr>
        <w:pStyle w:val="2"/>
      </w:pPr>
      <w:bookmarkStart w:id="78" w:name="_Toc290468075"/>
      <w:bookmarkStart w:id="79" w:name="_Toc373392890"/>
      <w:bookmarkStart w:id="80" w:name="_Toc532217525"/>
      <w:r>
        <w:rPr>
          <w:rFonts w:hint="eastAsia"/>
        </w:rPr>
        <w:t>5</w:t>
      </w:r>
      <w:r>
        <w:t>.4</w:t>
      </w:r>
      <w:r w:rsidR="00CE3559">
        <w:rPr>
          <w:rFonts w:hint="eastAsia"/>
        </w:rPr>
        <w:t>安全性</w:t>
      </w:r>
      <w:bookmarkEnd w:id="78"/>
      <w:bookmarkEnd w:id="79"/>
      <w:bookmarkEnd w:id="80"/>
    </w:p>
    <w:p w14:paraId="71F3E5D7" w14:textId="77777777" w:rsidR="00CE3559" w:rsidRDefault="00CE3559" w:rsidP="00CE3559">
      <w:pPr>
        <w:jc w:val="left"/>
        <w:rPr>
          <w:rFonts w:ascii="Arial" w:hAnsi="Arial" w:cs="Arial"/>
          <w:i/>
          <w:color w:val="548DD4"/>
          <w:kern w:val="0"/>
          <w:sz w:val="22"/>
          <w:szCs w:val="21"/>
          <w:lang w:val="en-GB"/>
        </w:rPr>
      </w:pPr>
      <w:r>
        <w:rPr>
          <w:rFonts w:ascii="Arial" w:hAnsi="Arial" w:cs="Arial"/>
          <w:i/>
          <w:color w:val="548DD4"/>
          <w:kern w:val="0"/>
          <w:sz w:val="22"/>
          <w:szCs w:val="21"/>
          <w:lang w:val="en-GB"/>
        </w:rPr>
        <w:t xml:space="preserve">[ </w:t>
      </w:r>
      <w:r>
        <w:rPr>
          <w:rFonts w:ascii="Arial" w:hAnsi="Arial" w:cs="Arial" w:hint="eastAsia"/>
          <w:i/>
          <w:color w:val="548DD4"/>
          <w:kern w:val="0"/>
          <w:sz w:val="22"/>
          <w:szCs w:val="21"/>
          <w:lang w:val="en-GB"/>
        </w:rPr>
        <w:t>以业务需求为基础，描述运营方面的安全需求和产品必须满足的标准。</w:t>
      </w:r>
      <w:r>
        <w:rPr>
          <w:rFonts w:ascii="Arial" w:hAnsi="Arial" w:cs="Arial"/>
          <w:i/>
          <w:color w:val="548DD4"/>
          <w:kern w:val="0"/>
          <w:sz w:val="22"/>
          <w:szCs w:val="21"/>
          <w:lang w:val="en-GB"/>
        </w:rPr>
        <w:t>]</w:t>
      </w:r>
    </w:p>
    <w:p w14:paraId="34C54AAA" w14:textId="77777777" w:rsidR="00CE3559" w:rsidRDefault="00CE3559" w:rsidP="00CE3559">
      <w:pPr>
        <w:jc w:val="left"/>
        <w:rPr>
          <w:rFonts w:ascii="Times New Roman" w:hAnsi="Times New Roman"/>
          <w:kern w:val="0"/>
          <w:szCs w:val="21"/>
          <w:lang w:val="en-GB"/>
        </w:rPr>
      </w:pPr>
    </w:p>
    <w:p w14:paraId="0FCE226B" w14:textId="77777777" w:rsidR="00CE3559" w:rsidRDefault="00CE3559" w:rsidP="00CE3559">
      <w:pPr>
        <w:jc w:val="left"/>
        <w:rPr>
          <w:rFonts w:ascii="Times New Roman" w:hAnsi="Times New Roman"/>
          <w:kern w:val="0"/>
          <w:szCs w:val="21"/>
          <w:lang w:val="en-GB"/>
        </w:rPr>
      </w:pPr>
    </w:p>
    <w:p w14:paraId="720B215C" w14:textId="6C0A29B9" w:rsidR="00CE3559" w:rsidRDefault="00A050F7" w:rsidP="00CE3559">
      <w:pPr>
        <w:pStyle w:val="2"/>
      </w:pPr>
      <w:bookmarkStart w:id="81" w:name="_Toc373392891"/>
      <w:bookmarkStart w:id="82" w:name="_Toc532217526"/>
      <w:r>
        <w:rPr>
          <w:rFonts w:hint="eastAsia"/>
        </w:rPr>
        <w:t>5</w:t>
      </w:r>
      <w:r>
        <w:t>.5</w:t>
      </w:r>
      <w:r w:rsidR="00CE3559">
        <w:rPr>
          <w:rFonts w:hint="eastAsia"/>
        </w:rPr>
        <w:t>可维护性</w:t>
      </w:r>
      <w:bookmarkEnd w:id="81"/>
      <w:bookmarkEnd w:id="82"/>
    </w:p>
    <w:p w14:paraId="300BB2FF" w14:textId="77777777" w:rsidR="00CE3559" w:rsidRDefault="00CE3559" w:rsidP="00CE3559">
      <w:pPr>
        <w:jc w:val="left"/>
        <w:rPr>
          <w:rFonts w:ascii="Arial" w:hAnsi="Arial" w:cs="Arial"/>
          <w:i/>
          <w:color w:val="548DD4"/>
          <w:kern w:val="0"/>
          <w:sz w:val="22"/>
          <w:szCs w:val="21"/>
          <w:lang w:val="en-GB"/>
        </w:rPr>
      </w:pPr>
      <w:r>
        <w:rPr>
          <w:rFonts w:ascii="Arial" w:hAnsi="Arial" w:cs="Arial"/>
          <w:i/>
          <w:color w:val="548DD4"/>
          <w:kern w:val="0"/>
          <w:sz w:val="22"/>
          <w:szCs w:val="21"/>
          <w:lang w:val="en-GB"/>
        </w:rPr>
        <w:t>[</w:t>
      </w:r>
      <w:r>
        <w:rPr>
          <w:rFonts w:ascii="Arial" w:hAnsi="Arial" w:cs="Arial" w:hint="eastAsia"/>
          <w:i/>
          <w:color w:val="548DD4"/>
          <w:kern w:val="0"/>
          <w:sz w:val="22"/>
          <w:szCs w:val="21"/>
          <w:lang w:val="en-GB"/>
        </w:rPr>
        <w:t>这一章节详细描述解决方案在可维护性方面的需求。包括支持所需的技能等。</w:t>
      </w:r>
    </w:p>
    <w:p w14:paraId="4BDE9BC1" w14:textId="77777777" w:rsidR="00CE3559" w:rsidRDefault="00CE3559" w:rsidP="00CE3559">
      <w:pPr>
        <w:jc w:val="left"/>
        <w:rPr>
          <w:rFonts w:ascii="Arial" w:hAnsi="Arial" w:cs="Arial"/>
          <w:i/>
          <w:color w:val="548DD4"/>
          <w:kern w:val="0"/>
          <w:sz w:val="22"/>
          <w:szCs w:val="21"/>
          <w:lang w:val="en-GB"/>
        </w:rPr>
      </w:pPr>
      <w:r>
        <w:rPr>
          <w:rFonts w:ascii="Arial" w:hAnsi="Arial" w:cs="Arial" w:hint="eastAsia"/>
          <w:i/>
          <w:color w:val="548DD4"/>
          <w:kern w:val="0"/>
          <w:sz w:val="22"/>
          <w:szCs w:val="21"/>
          <w:lang w:val="en-GB"/>
        </w:rPr>
        <w:t>可以从日志记录、错误处理、诊断工具和故障恢复方面思考。</w:t>
      </w:r>
      <w:r>
        <w:rPr>
          <w:rFonts w:ascii="Arial" w:hAnsi="Arial" w:cs="Arial"/>
          <w:i/>
          <w:color w:val="548DD4"/>
          <w:kern w:val="0"/>
          <w:sz w:val="22"/>
          <w:szCs w:val="21"/>
          <w:lang w:val="en-GB"/>
        </w:rPr>
        <w:t>]</w:t>
      </w:r>
    </w:p>
    <w:p w14:paraId="360A2104" w14:textId="77777777" w:rsidR="00CE3559" w:rsidRDefault="00CE3559" w:rsidP="00CE3559">
      <w:pPr>
        <w:jc w:val="left"/>
        <w:rPr>
          <w:rFonts w:ascii="Arial" w:hAnsi="Arial" w:cs="Arial"/>
          <w:kern w:val="0"/>
          <w:sz w:val="22"/>
          <w:szCs w:val="21"/>
          <w:lang w:val="en-GB"/>
        </w:rPr>
      </w:pPr>
    </w:p>
    <w:p w14:paraId="3DA1717E" w14:textId="77EA0630" w:rsidR="00CE3559" w:rsidRDefault="00A050F7" w:rsidP="00CE3559">
      <w:pPr>
        <w:pStyle w:val="2"/>
      </w:pPr>
      <w:bookmarkStart w:id="83" w:name="_Toc63754257"/>
      <w:bookmarkStart w:id="84" w:name="_Toc290468078"/>
      <w:bookmarkStart w:id="85" w:name="_Toc373392892"/>
      <w:bookmarkStart w:id="86" w:name="_Toc532217527"/>
      <w:r>
        <w:rPr>
          <w:rFonts w:hint="eastAsia"/>
        </w:rPr>
        <w:t>5</w:t>
      </w:r>
      <w:r>
        <w:t>.6</w:t>
      </w:r>
      <w:r w:rsidR="00CE3559">
        <w:rPr>
          <w:rFonts w:hint="eastAsia"/>
        </w:rPr>
        <w:t>可用性</w:t>
      </w:r>
      <w:r w:rsidR="00CE3559">
        <w:t>/</w:t>
      </w:r>
      <w:r w:rsidR="00CE3559">
        <w:rPr>
          <w:rFonts w:hint="eastAsia"/>
        </w:rPr>
        <w:t>可靠性</w:t>
      </w:r>
      <w:bookmarkEnd w:id="83"/>
      <w:bookmarkEnd w:id="84"/>
      <w:bookmarkEnd w:id="85"/>
      <w:bookmarkEnd w:id="86"/>
    </w:p>
    <w:p w14:paraId="758BBCD9" w14:textId="77777777" w:rsidR="00CE3559" w:rsidRDefault="00CE3559" w:rsidP="00CE3559">
      <w:pPr>
        <w:jc w:val="left"/>
        <w:rPr>
          <w:rFonts w:ascii="Arial" w:hAnsi="Arial" w:cs="Arial"/>
          <w:i/>
          <w:color w:val="548DD4"/>
          <w:kern w:val="0"/>
          <w:sz w:val="22"/>
          <w:szCs w:val="21"/>
          <w:lang w:val="en-GB"/>
        </w:rPr>
      </w:pPr>
      <w:r>
        <w:rPr>
          <w:rFonts w:ascii="Arial" w:hAnsi="Arial" w:cs="Arial"/>
          <w:i/>
          <w:color w:val="548DD4"/>
          <w:kern w:val="0"/>
          <w:sz w:val="22"/>
          <w:szCs w:val="21"/>
          <w:lang w:val="en-GB"/>
        </w:rPr>
        <w:t>[</w:t>
      </w:r>
      <w:r>
        <w:rPr>
          <w:rFonts w:ascii="Arial" w:hAnsi="Arial" w:cs="Arial" w:hint="eastAsia"/>
          <w:i/>
          <w:color w:val="548DD4"/>
          <w:kern w:val="0"/>
          <w:sz w:val="22"/>
          <w:szCs w:val="21"/>
          <w:lang w:val="en-GB"/>
        </w:rPr>
        <w:t>这一部分详细记录解决方案在可用性和可靠性方面的期望，并以业务需求的可用性和可靠性作为基础。</w:t>
      </w:r>
    </w:p>
    <w:p w14:paraId="0CD8B504" w14:textId="77777777" w:rsidR="00CE3559" w:rsidRDefault="00CE3559" w:rsidP="00CE3559">
      <w:pPr>
        <w:jc w:val="left"/>
        <w:rPr>
          <w:rFonts w:ascii="Arial" w:hAnsi="Arial" w:cs="Arial"/>
          <w:i/>
          <w:color w:val="548DD4"/>
          <w:kern w:val="0"/>
          <w:sz w:val="22"/>
          <w:szCs w:val="21"/>
          <w:lang w:val="en-GB"/>
        </w:rPr>
      </w:pPr>
      <w:r>
        <w:rPr>
          <w:rFonts w:hint="eastAsia"/>
          <w:i/>
          <w:color w:val="548DD4"/>
        </w:rPr>
        <w:t>可用性是度量系统在多大程度上与能够处理服务请求的设计目标相符的指标。</w:t>
      </w:r>
    </w:p>
    <w:p w14:paraId="70A50862" w14:textId="77777777" w:rsidR="00CE3559" w:rsidRDefault="00CE3559" w:rsidP="00CE3559">
      <w:pPr>
        <w:jc w:val="left"/>
        <w:rPr>
          <w:rFonts w:ascii="Arial" w:hAnsi="Arial" w:cs="Arial"/>
          <w:i/>
          <w:color w:val="548DD4"/>
          <w:kern w:val="0"/>
          <w:sz w:val="22"/>
          <w:szCs w:val="21"/>
          <w:lang w:val="en-GB"/>
        </w:rPr>
      </w:pPr>
      <w:r>
        <w:rPr>
          <w:rFonts w:hint="eastAsia"/>
          <w:i/>
          <w:color w:val="548DD4"/>
        </w:rPr>
        <w:t>可靠性是系统提供精确结果的能力</w:t>
      </w:r>
      <w:r>
        <w:rPr>
          <w:rFonts w:ascii="Arial" w:hAnsi="Arial" w:cs="Arial" w:hint="eastAsia"/>
          <w:i/>
          <w:iCs/>
          <w:color w:val="548DD4"/>
          <w:kern w:val="0"/>
          <w:sz w:val="22"/>
          <w:szCs w:val="21"/>
          <w:lang w:val="en-GB"/>
        </w:rPr>
        <w:t>。</w:t>
      </w:r>
      <w:r>
        <w:rPr>
          <w:rFonts w:ascii="Arial" w:hAnsi="Arial" w:cs="Arial"/>
          <w:i/>
          <w:color w:val="548DD4"/>
          <w:kern w:val="0"/>
          <w:sz w:val="22"/>
          <w:szCs w:val="21"/>
          <w:lang w:val="en-GB"/>
        </w:rPr>
        <w:t>]</w:t>
      </w:r>
    </w:p>
    <w:p w14:paraId="063F7EB5" w14:textId="77777777" w:rsidR="00CE3559" w:rsidRDefault="00CE3559" w:rsidP="00CE3559">
      <w:pPr>
        <w:jc w:val="left"/>
        <w:rPr>
          <w:rFonts w:ascii="Times New Roman" w:hAnsi="Times New Roman"/>
          <w:kern w:val="0"/>
          <w:szCs w:val="21"/>
          <w:lang w:val="en-GB"/>
        </w:rPr>
      </w:pPr>
    </w:p>
    <w:p w14:paraId="4CEC96D5" w14:textId="3F7652B2" w:rsidR="00CE3559" w:rsidRDefault="00A050F7" w:rsidP="00CE3559">
      <w:pPr>
        <w:pStyle w:val="2"/>
      </w:pPr>
      <w:bookmarkStart w:id="87" w:name="_Toc63754258"/>
      <w:bookmarkStart w:id="88" w:name="_Toc290468079"/>
      <w:bookmarkStart w:id="89" w:name="_Toc373392893"/>
      <w:bookmarkStart w:id="90" w:name="_Toc532217528"/>
      <w:r>
        <w:rPr>
          <w:rFonts w:hint="eastAsia"/>
        </w:rPr>
        <w:lastRenderedPageBreak/>
        <w:t>5</w:t>
      </w:r>
      <w:r>
        <w:t>.7</w:t>
      </w:r>
      <w:r w:rsidR="00CE3559">
        <w:rPr>
          <w:rFonts w:hint="eastAsia"/>
        </w:rPr>
        <w:t>运营培训需求</w:t>
      </w:r>
      <w:bookmarkEnd w:id="87"/>
      <w:bookmarkEnd w:id="88"/>
      <w:bookmarkEnd w:id="89"/>
      <w:bookmarkEnd w:id="90"/>
    </w:p>
    <w:p w14:paraId="2B63423F" w14:textId="77777777" w:rsidR="00CE3559" w:rsidRDefault="00CE3559" w:rsidP="00CE3559">
      <w:pPr>
        <w:jc w:val="left"/>
        <w:rPr>
          <w:rFonts w:ascii="Arial" w:hAnsi="Arial" w:cs="Arial"/>
          <w:i/>
          <w:color w:val="548DD4"/>
          <w:kern w:val="0"/>
          <w:sz w:val="22"/>
          <w:szCs w:val="21"/>
          <w:lang w:val="en-GB"/>
        </w:rPr>
      </w:pPr>
      <w:r>
        <w:rPr>
          <w:rFonts w:ascii="Arial" w:hAnsi="Arial" w:cs="Arial"/>
          <w:i/>
          <w:color w:val="548DD4"/>
          <w:kern w:val="0"/>
          <w:sz w:val="22"/>
          <w:szCs w:val="21"/>
          <w:lang w:val="en-GB"/>
        </w:rPr>
        <w:t>[</w:t>
      </w:r>
      <w:r>
        <w:rPr>
          <w:rFonts w:ascii="Arial" w:hAnsi="Arial" w:cs="Arial" w:hint="eastAsia"/>
          <w:i/>
          <w:color w:val="548DD4"/>
          <w:kern w:val="0"/>
          <w:sz w:val="22"/>
          <w:szCs w:val="21"/>
          <w:lang w:val="en-GB"/>
        </w:rPr>
        <w:t>运营所需技能和培训。</w:t>
      </w:r>
      <w:r>
        <w:rPr>
          <w:rFonts w:ascii="Arial" w:hAnsi="Arial" w:cs="Arial"/>
          <w:i/>
          <w:color w:val="548DD4"/>
          <w:kern w:val="0"/>
          <w:sz w:val="22"/>
          <w:szCs w:val="21"/>
          <w:lang w:val="en-GB"/>
        </w:rPr>
        <w:t>]</w:t>
      </w:r>
    </w:p>
    <w:p w14:paraId="3F79D8BA" w14:textId="77777777" w:rsidR="000B4149" w:rsidRPr="006576BF" w:rsidRDefault="000B4149" w:rsidP="006576BF"/>
    <w:sectPr w:rsidR="000B4149" w:rsidRPr="006576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F8F8C" w14:textId="77777777" w:rsidR="00EC4827" w:rsidRDefault="00EC4827" w:rsidP="00B9217D">
      <w:r>
        <w:separator/>
      </w:r>
    </w:p>
  </w:endnote>
  <w:endnote w:type="continuationSeparator" w:id="0">
    <w:p w14:paraId="31BB2ABB" w14:textId="77777777" w:rsidR="00EC4827" w:rsidRDefault="00EC4827" w:rsidP="00B92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3AEABB" w14:textId="77777777" w:rsidR="00EC4827" w:rsidRDefault="00EC4827" w:rsidP="00B9217D">
      <w:r>
        <w:separator/>
      </w:r>
    </w:p>
  </w:footnote>
  <w:footnote w:type="continuationSeparator" w:id="0">
    <w:p w14:paraId="4132FC5B" w14:textId="77777777" w:rsidR="00EC4827" w:rsidRDefault="00EC4827" w:rsidP="00B921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0000000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000000B"/>
    <w:multiLevelType w:val="multilevel"/>
    <w:tmpl w:val="0000000B"/>
    <w:lvl w:ilvl="0">
      <w:start w:val="1"/>
      <w:numFmt w:val="decimal"/>
      <w:lvlText w:val="%1."/>
      <w:lvlJc w:val="left"/>
      <w:pPr>
        <w:ind w:left="420" w:hanging="420"/>
      </w:pPr>
      <w:rPr>
        <w:rFonts w:cs="Times New Roman"/>
      </w:rPr>
    </w:lvl>
    <w:lvl w:ilvl="1">
      <w:start w:val="1"/>
      <w:numFmt w:val="decimal"/>
      <w:isLgl/>
      <w:lvlText w:val="%1.%2"/>
      <w:lvlJc w:val="left"/>
      <w:pPr>
        <w:ind w:left="420" w:hanging="4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720" w:hanging="72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080" w:hanging="108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440" w:hanging="1440"/>
      </w:pPr>
      <w:rPr>
        <w:rFonts w:cs="Times New Roman" w:hint="default"/>
      </w:rPr>
    </w:lvl>
  </w:abstractNum>
  <w:abstractNum w:abstractNumId="2" w15:restartNumberingAfterBreak="0">
    <w:nsid w:val="0000000C"/>
    <w:multiLevelType w:val="multilevel"/>
    <w:tmpl w:val="0000000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000000F"/>
    <w:multiLevelType w:val="multilevel"/>
    <w:tmpl w:val="0000000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00000012"/>
    <w:multiLevelType w:val="multilevel"/>
    <w:tmpl w:val="0000001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0000014"/>
    <w:multiLevelType w:val="multilevel"/>
    <w:tmpl w:val="000000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02885516"/>
    <w:multiLevelType w:val="hybridMultilevel"/>
    <w:tmpl w:val="7834DF74"/>
    <w:lvl w:ilvl="0" w:tplc="9CD624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53855E7"/>
    <w:multiLevelType w:val="hybridMultilevel"/>
    <w:tmpl w:val="FA5EAF52"/>
    <w:lvl w:ilvl="0" w:tplc="968C2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B50890"/>
    <w:multiLevelType w:val="hybridMultilevel"/>
    <w:tmpl w:val="79F402F8"/>
    <w:lvl w:ilvl="0" w:tplc="94144FDE">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86185E"/>
    <w:multiLevelType w:val="hybridMultilevel"/>
    <w:tmpl w:val="E78812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4F54001"/>
    <w:multiLevelType w:val="hybridMultilevel"/>
    <w:tmpl w:val="4E7EA3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BE7825"/>
    <w:multiLevelType w:val="hybridMultilevel"/>
    <w:tmpl w:val="A1C455A0"/>
    <w:lvl w:ilvl="0" w:tplc="4DAC50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0CD12EF"/>
    <w:multiLevelType w:val="hybridMultilevel"/>
    <w:tmpl w:val="DB501F42"/>
    <w:lvl w:ilvl="0" w:tplc="20A2702C">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0F0518A"/>
    <w:multiLevelType w:val="hybridMultilevel"/>
    <w:tmpl w:val="B3DCB01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544FF4"/>
    <w:multiLevelType w:val="hybridMultilevel"/>
    <w:tmpl w:val="03ECCF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9D6935"/>
    <w:multiLevelType w:val="hybridMultilevel"/>
    <w:tmpl w:val="B8F04F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C0616DE"/>
    <w:multiLevelType w:val="hybridMultilevel"/>
    <w:tmpl w:val="08FAA1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031546"/>
    <w:multiLevelType w:val="hybridMultilevel"/>
    <w:tmpl w:val="A1C455A0"/>
    <w:lvl w:ilvl="0" w:tplc="4DAC50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BEC1D0D"/>
    <w:multiLevelType w:val="hybridMultilevel"/>
    <w:tmpl w:val="B36CDD92"/>
    <w:lvl w:ilvl="0" w:tplc="7A20B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F57548"/>
    <w:multiLevelType w:val="hybridMultilevel"/>
    <w:tmpl w:val="4B6C004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B7147D"/>
    <w:multiLevelType w:val="hybridMultilevel"/>
    <w:tmpl w:val="60948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0CF0E81"/>
    <w:multiLevelType w:val="hybridMultilevel"/>
    <w:tmpl w:val="4E9061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EC0329"/>
    <w:multiLevelType w:val="hybridMultilevel"/>
    <w:tmpl w:val="141AA4A0"/>
    <w:lvl w:ilvl="0" w:tplc="D0586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2A7483"/>
    <w:multiLevelType w:val="hybridMultilevel"/>
    <w:tmpl w:val="40B4BD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B052EA"/>
    <w:multiLevelType w:val="hybridMultilevel"/>
    <w:tmpl w:val="B1245B94"/>
    <w:lvl w:ilvl="0" w:tplc="464AF3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5278B5"/>
    <w:multiLevelType w:val="hybridMultilevel"/>
    <w:tmpl w:val="5A26CF22"/>
    <w:lvl w:ilvl="0" w:tplc="A4562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85F04DF"/>
    <w:multiLevelType w:val="hybridMultilevel"/>
    <w:tmpl w:val="AA9E1CC8"/>
    <w:lvl w:ilvl="0" w:tplc="7DC208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B175702"/>
    <w:multiLevelType w:val="hybridMultilevel"/>
    <w:tmpl w:val="3AF64C92"/>
    <w:lvl w:ilvl="0" w:tplc="1B70F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E31EC8"/>
    <w:multiLevelType w:val="hybridMultilevel"/>
    <w:tmpl w:val="3B92DC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3C25F73"/>
    <w:multiLevelType w:val="multilevel"/>
    <w:tmpl w:val="3238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E06101"/>
    <w:multiLevelType w:val="hybridMultilevel"/>
    <w:tmpl w:val="5300B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8030CB2"/>
    <w:multiLevelType w:val="hybridMultilevel"/>
    <w:tmpl w:val="A1C455A0"/>
    <w:lvl w:ilvl="0" w:tplc="4DAC50A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BC71064"/>
    <w:multiLevelType w:val="hybridMultilevel"/>
    <w:tmpl w:val="89560DE4"/>
    <w:lvl w:ilvl="0" w:tplc="C9242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B33C51"/>
    <w:multiLevelType w:val="hybridMultilevel"/>
    <w:tmpl w:val="B808BAA4"/>
    <w:lvl w:ilvl="0" w:tplc="B9603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510ECD"/>
    <w:multiLevelType w:val="hybridMultilevel"/>
    <w:tmpl w:val="FAB0D6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7A67B5D"/>
    <w:multiLevelType w:val="hybridMultilevel"/>
    <w:tmpl w:val="08201788"/>
    <w:lvl w:ilvl="0" w:tplc="8848B234">
      <w:start w:val="1"/>
      <w:numFmt w:val="japaneseCounting"/>
      <w:lvlText w:val="%1、"/>
      <w:lvlJc w:val="left"/>
      <w:pPr>
        <w:ind w:left="672" w:hanging="6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954593F"/>
    <w:multiLevelType w:val="hybridMultilevel"/>
    <w:tmpl w:val="D3527432"/>
    <w:lvl w:ilvl="0" w:tplc="8A44E4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EF96B4B"/>
    <w:multiLevelType w:val="hybridMultilevel"/>
    <w:tmpl w:val="CA6E58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EFC6326"/>
    <w:multiLevelType w:val="hybridMultilevel"/>
    <w:tmpl w:val="030C479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12"/>
  </w:num>
  <w:num w:numId="3">
    <w:abstractNumId w:val="9"/>
  </w:num>
  <w:num w:numId="4">
    <w:abstractNumId w:val="30"/>
  </w:num>
  <w:num w:numId="5">
    <w:abstractNumId w:val="26"/>
  </w:num>
  <w:num w:numId="6">
    <w:abstractNumId w:val="8"/>
  </w:num>
  <w:num w:numId="7">
    <w:abstractNumId w:val="33"/>
  </w:num>
  <w:num w:numId="8">
    <w:abstractNumId w:val="7"/>
  </w:num>
  <w:num w:numId="9">
    <w:abstractNumId w:val="27"/>
  </w:num>
  <w:num w:numId="10">
    <w:abstractNumId w:val="25"/>
  </w:num>
  <w:num w:numId="11">
    <w:abstractNumId w:val="36"/>
  </w:num>
  <w:num w:numId="12">
    <w:abstractNumId w:val="24"/>
  </w:num>
  <w:num w:numId="13">
    <w:abstractNumId w:val="22"/>
  </w:num>
  <w:num w:numId="14">
    <w:abstractNumId w:val="32"/>
  </w:num>
  <w:num w:numId="15">
    <w:abstractNumId w:val="18"/>
  </w:num>
  <w:num w:numId="16">
    <w:abstractNumId w:val="31"/>
  </w:num>
  <w:num w:numId="17">
    <w:abstractNumId w:val="17"/>
  </w:num>
  <w:num w:numId="18">
    <w:abstractNumId w:val="11"/>
  </w:num>
  <w:num w:numId="19">
    <w:abstractNumId w:val="6"/>
  </w:num>
  <w:num w:numId="20">
    <w:abstractNumId w:val="29"/>
  </w:num>
  <w:num w:numId="21">
    <w:abstractNumId w:val="2"/>
  </w:num>
  <w:num w:numId="22">
    <w:abstractNumId w:val="5"/>
  </w:num>
  <w:num w:numId="23">
    <w:abstractNumId w:val="1"/>
  </w:num>
  <w:num w:numId="24">
    <w:abstractNumId w:val="3"/>
  </w:num>
  <w:num w:numId="25">
    <w:abstractNumId w:val="4"/>
  </w:num>
  <w:num w:numId="26">
    <w:abstractNumId w:val="0"/>
  </w:num>
  <w:num w:numId="27">
    <w:abstractNumId w:val="34"/>
  </w:num>
  <w:num w:numId="28">
    <w:abstractNumId w:val="15"/>
  </w:num>
  <w:num w:numId="29">
    <w:abstractNumId w:val="13"/>
  </w:num>
  <w:num w:numId="30">
    <w:abstractNumId w:val="38"/>
  </w:num>
  <w:num w:numId="31">
    <w:abstractNumId w:val="19"/>
  </w:num>
  <w:num w:numId="32">
    <w:abstractNumId w:val="16"/>
  </w:num>
  <w:num w:numId="33">
    <w:abstractNumId w:val="10"/>
  </w:num>
  <w:num w:numId="34">
    <w:abstractNumId w:val="20"/>
  </w:num>
  <w:num w:numId="35">
    <w:abstractNumId w:val="28"/>
  </w:num>
  <w:num w:numId="36">
    <w:abstractNumId w:val="21"/>
  </w:num>
  <w:num w:numId="37">
    <w:abstractNumId w:val="14"/>
  </w:num>
  <w:num w:numId="38">
    <w:abstractNumId w:val="23"/>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13B"/>
    <w:rsid w:val="000174D6"/>
    <w:rsid w:val="0002345F"/>
    <w:rsid w:val="00026250"/>
    <w:rsid w:val="000406A9"/>
    <w:rsid w:val="00040CDB"/>
    <w:rsid w:val="00041B1C"/>
    <w:rsid w:val="00044962"/>
    <w:rsid w:val="00050BE9"/>
    <w:rsid w:val="000565E8"/>
    <w:rsid w:val="0005717D"/>
    <w:rsid w:val="0005789D"/>
    <w:rsid w:val="00057EDE"/>
    <w:rsid w:val="000623EF"/>
    <w:rsid w:val="00062DD0"/>
    <w:rsid w:val="00065023"/>
    <w:rsid w:val="00066168"/>
    <w:rsid w:val="00072502"/>
    <w:rsid w:val="00076CCA"/>
    <w:rsid w:val="00076E46"/>
    <w:rsid w:val="000773F2"/>
    <w:rsid w:val="00082906"/>
    <w:rsid w:val="000830DA"/>
    <w:rsid w:val="0008718C"/>
    <w:rsid w:val="00087504"/>
    <w:rsid w:val="00087812"/>
    <w:rsid w:val="00087A53"/>
    <w:rsid w:val="00087E10"/>
    <w:rsid w:val="0009005B"/>
    <w:rsid w:val="00095592"/>
    <w:rsid w:val="0009776E"/>
    <w:rsid w:val="000A3EE4"/>
    <w:rsid w:val="000A751A"/>
    <w:rsid w:val="000B387C"/>
    <w:rsid w:val="000B4149"/>
    <w:rsid w:val="000B6E3E"/>
    <w:rsid w:val="000C6C33"/>
    <w:rsid w:val="000C787A"/>
    <w:rsid w:val="000D20DB"/>
    <w:rsid w:val="000D3AA2"/>
    <w:rsid w:val="000D5663"/>
    <w:rsid w:val="000E1119"/>
    <w:rsid w:val="000E146B"/>
    <w:rsid w:val="000E24DE"/>
    <w:rsid w:val="000E5182"/>
    <w:rsid w:val="000E6499"/>
    <w:rsid w:val="000E75C1"/>
    <w:rsid w:val="000E7F91"/>
    <w:rsid w:val="000F206E"/>
    <w:rsid w:val="000F57E8"/>
    <w:rsid w:val="00100555"/>
    <w:rsid w:val="001056AB"/>
    <w:rsid w:val="00107106"/>
    <w:rsid w:val="00114921"/>
    <w:rsid w:val="00115B16"/>
    <w:rsid w:val="001200A8"/>
    <w:rsid w:val="00120308"/>
    <w:rsid w:val="001241BC"/>
    <w:rsid w:val="001269F1"/>
    <w:rsid w:val="00130860"/>
    <w:rsid w:val="00133240"/>
    <w:rsid w:val="001377EE"/>
    <w:rsid w:val="00140B13"/>
    <w:rsid w:val="001434B2"/>
    <w:rsid w:val="001528B3"/>
    <w:rsid w:val="00152C4F"/>
    <w:rsid w:val="001660D0"/>
    <w:rsid w:val="0017496C"/>
    <w:rsid w:val="00176AD8"/>
    <w:rsid w:val="00181BCE"/>
    <w:rsid w:val="0018239E"/>
    <w:rsid w:val="0018242B"/>
    <w:rsid w:val="001845ED"/>
    <w:rsid w:val="00187401"/>
    <w:rsid w:val="00191537"/>
    <w:rsid w:val="0019178D"/>
    <w:rsid w:val="0019513E"/>
    <w:rsid w:val="001952A4"/>
    <w:rsid w:val="001A150F"/>
    <w:rsid w:val="001A1E3D"/>
    <w:rsid w:val="001A290A"/>
    <w:rsid w:val="001B25AC"/>
    <w:rsid w:val="001B2809"/>
    <w:rsid w:val="001B584E"/>
    <w:rsid w:val="001C6A15"/>
    <w:rsid w:val="001C76F6"/>
    <w:rsid w:val="001D04C4"/>
    <w:rsid w:val="001D117E"/>
    <w:rsid w:val="001D5540"/>
    <w:rsid w:val="001D5F18"/>
    <w:rsid w:val="001E0B7C"/>
    <w:rsid w:val="001E187C"/>
    <w:rsid w:val="001E3D25"/>
    <w:rsid w:val="001E711E"/>
    <w:rsid w:val="001F1C3A"/>
    <w:rsid w:val="001F387D"/>
    <w:rsid w:val="00204A61"/>
    <w:rsid w:val="002109D4"/>
    <w:rsid w:val="00217891"/>
    <w:rsid w:val="00221913"/>
    <w:rsid w:val="00221D19"/>
    <w:rsid w:val="00224DDC"/>
    <w:rsid w:val="002251A4"/>
    <w:rsid w:val="002251D3"/>
    <w:rsid w:val="0022637F"/>
    <w:rsid w:val="00226E5F"/>
    <w:rsid w:val="002312C3"/>
    <w:rsid w:val="0024066E"/>
    <w:rsid w:val="002524FB"/>
    <w:rsid w:val="0027036B"/>
    <w:rsid w:val="0027210F"/>
    <w:rsid w:val="00272B15"/>
    <w:rsid w:val="00274064"/>
    <w:rsid w:val="00274A9C"/>
    <w:rsid w:val="002764E9"/>
    <w:rsid w:val="00276914"/>
    <w:rsid w:val="002771E4"/>
    <w:rsid w:val="002820EE"/>
    <w:rsid w:val="00282B42"/>
    <w:rsid w:val="002831CC"/>
    <w:rsid w:val="002859E6"/>
    <w:rsid w:val="00285BA9"/>
    <w:rsid w:val="002904FC"/>
    <w:rsid w:val="0029129E"/>
    <w:rsid w:val="00291C77"/>
    <w:rsid w:val="0029329D"/>
    <w:rsid w:val="00297789"/>
    <w:rsid w:val="002A0A3C"/>
    <w:rsid w:val="002A6397"/>
    <w:rsid w:val="002B1793"/>
    <w:rsid w:val="002B2F7C"/>
    <w:rsid w:val="002B3F39"/>
    <w:rsid w:val="002C1D85"/>
    <w:rsid w:val="002C2FE3"/>
    <w:rsid w:val="002C7391"/>
    <w:rsid w:val="002D1757"/>
    <w:rsid w:val="002D1E9E"/>
    <w:rsid w:val="002D234E"/>
    <w:rsid w:val="002E2BDB"/>
    <w:rsid w:val="002E63C8"/>
    <w:rsid w:val="002F414E"/>
    <w:rsid w:val="00300DB8"/>
    <w:rsid w:val="00305E3F"/>
    <w:rsid w:val="0030763C"/>
    <w:rsid w:val="00310276"/>
    <w:rsid w:val="0031143F"/>
    <w:rsid w:val="00313BE0"/>
    <w:rsid w:val="0031501C"/>
    <w:rsid w:val="00315635"/>
    <w:rsid w:val="003254D0"/>
    <w:rsid w:val="00331AC5"/>
    <w:rsid w:val="00333217"/>
    <w:rsid w:val="00335131"/>
    <w:rsid w:val="00336E98"/>
    <w:rsid w:val="00337EB3"/>
    <w:rsid w:val="00341982"/>
    <w:rsid w:val="00356E8D"/>
    <w:rsid w:val="00357644"/>
    <w:rsid w:val="00361069"/>
    <w:rsid w:val="00361C62"/>
    <w:rsid w:val="003667B6"/>
    <w:rsid w:val="003728B2"/>
    <w:rsid w:val="00374BB8"/>
    <w:rsid w:val="00377C5E"/>
    <w:rsid w:val="00381312"/>
    <w:rsid w:val="0038189C"/>
    <w:rsid w:val="00382FCC"/>
    <w:rsid w:val="003838DD"/>
    <w:rsid w:val="0038583C"/>
    <w:rsid w:val="0039552F"/>
    <w:rsid w:val="003A38DF"/>
    <w:rsid w:val="003A50EC"/>
    <w:rsid w:val="003A7E77"/>
    <w:rsid w:val="003B47C2"/>
    <w:rsid w:val="003B698A"/>
    <w:rsid w:val="003C27EC"/>
    <w:rsid w:val="003D16B1"/>
    <w:rsid w:val="003D45DB"/>
    <w:rsid w:val="003D6149"/>
    <w:rsid w:val="003D62D8"/>
    <w:rsid w:val="003E0AD7"/>
    <w:rsid w:val="003E28CE"/>
    <w:rsid w:val="003E3004"/>
    <w:rsid w:val="003E3B0E"/>
    <w:rsid w:val="003F769D"/>
    <w:rsid w:val="00400D31"/>
    <w:rsid w:val="00401C09"/>
    <w:rsid w:val="00404331"/>
    <w:rsid w:val="00404C39"/>
    <w:rsid w:val="00405DF9"/>
    <w:rsid w:val="00405F94"/>
    <w:rsid w:val="00417300"/>
    <w:rsid w:val="004178B0"/>
    <w:rsid w:val="004218E8"/>
    <w:rsid w:val="004232A2"/>
    <w:rsid w:val="004259EE"/>
    <w:rsid w:val="0042799F"/>
    <w:rsid w:val="00427D05"/>
    <w:rsid w:val="00431CD5"/>
    <w:rsid w:val="0043467F"/>
    <w:rsid w:val="00434EE2"/>
    <w:rsid w:val="00434FDE"/>
    <w:rsid w:val="00443776"/>
    <w:rsid w:val="0044448E"/>
    <w:rsid w:val="00445229"/>
    <w:rsid w:val="0044719C"/>
    <w:rsid w:val="00453A3D"/>
    <w:rsid w:val="004543C1"/>
    <w:rsid w:val="0045552E"/>
    <w:rsid w:val="00456CE1"/>
    <w:rsid w:val="004573FB"/>
    <w:rsid w:val="00462BAE"/>
    <w:rsid w:val="00470712"/>
    <w:rsid w:val="00470A8C"/>
    <w:rsid w:val="00471C2E"/>
    <w:rsid w:val="00472615"/>
    <w:rsid w:val="004728F6"/>
    <w:rsid w:val="00474ECF"/>
    <w:rsid w:val="004762B8"/>
    <w:rsid w:val="00483207"/>
    <w:rsid w:val="00486C41"/>
    <w:rsid w:val="00487877"/>
    <w:rsid w:val="00490C27"/>
    <w:rsid w:val="00493079"/>
    <w:rsid w:val="004A3D0C"/>
    <w:rsid w:val="004A48F0"/>
    <w:rsid w:val="004B49F8"/>
    <w:rsid w:val="004B4C12"/>
    <w:rsid w:val="004C186F"/>
    <w:rsid w:val="004C78B3"/>
    <w:rsid w:val="004D58EA"/>
    <w:rsid w:val="004D77F5"/>
    <w:rsid w:val="004E1D3D"/>
    <w:rsid w:val="004E5FDF"/>
    <w:rsid w:val="004F2FCE"/>
    <w:rsid w:val="004F437C"/>
    <w:rsid w:val="00501FE6"/>
    <w:rsid w:val="0050418C"/>
    <w:rsid w:val="00506750"/>
    <w:rsid w:val="005073C4"/>
    <w:rsid w:val="0051031C"/>
    <w:rsid w:val="00512726"/>
    <w:rsid w:val="005150DC"/>
    <w:rsid w:val="005158C4"/>
    <w:rsid w:val="00516CF6"/>
    <w:rsid w:val="005218BD"/>
    <w:rsid w:val="00521994"/>
    <w:rsid w:val="00524AF8"/>
    <w:rsid w:val="00526298"/>
    <w:rsid w:val="00526EB3"/>
    <w:rsid w:val="00532156"/>
    <w:rsid w:val="00532330"/>
    <w:rsid w:val="00550EA4"/>
    <w:rsid w:val="00552244"/>
    <w:rsid w:val="005524BA"/>
    <w:rsid w:val="00553E51"/>
    <w:rsid w:val="005555F7"/>
    <w:rsid w:val="00560059"/>
    <w:rsid w:val="00560F2A"/>
    <w:rsid w:val="00565234"/>
    <w:rsid w:val="005655B3"/>
    <w:rsid w:val="00572668"/>
    <w:rsid w:val="00572AF0"/>
    <w:rsid w:val="0057303F"/>
    <w:rsid w:val="00574821"/>
    <w:rsid w:val="00575FCF"/>
    <w:rsid w:val="00576F91"/>
    <w:rsid w:val="00584437"/>
    <w:rsid w:val="00586320"/>
    <w:rsid w:val="00586BE6"/>
    <w:rsid w:val="005876E6"/>
    <w:rsid w:val="00590122"/>
    <w:rsid w:val="005922D1"/>
    <w:rsid w:val="005926A6"/>
    <w:rsid w:val="00594053"/>
    <w:rsid w:val="00595602"/>
    <w:rsid w:val="005A0AC3"/>
    <w:rsid w:val="005B45B0"/>
    <w:rsid w:val="005B46CF"/>
    <w:rsid w:val="005B77A9"/>
    <w:rsid w:val="005D3297"/>
    <w:rsid w:val="005D750B"/>
    <w:rsid w:val="005E0672"/>
    <w:rsid w:val="005E197A"/>
    <w:rsid w:val="005E1DED"/>
    <w:rsid w:val="005E423B"/>
    <w:rsid w:val="005E529A"/>
    <w:rsid w:val="005F1E68"/>
    <w:rsid w:val="005F3FFA"/>
    <w:rsid w:val="005F4673"/>
    <w:rsid w:val="005F590D"/>
    <w:rsid w:val="005F7B46"/>
    <w:rsid w:val="006019D9"/>
    <w:rsid w:val="00606058"/>
    <w:rsid w:val="00607217"/>
    <w:rsid w:val="00612864"/>
    <w:rsid w:val="00613F87"/>
    <w:rsid w:val="0061724D"/>
    <w:rsid w:val="006219B5"/>
    <w:rsid w:val="00632D16"/>
    <w:rsid w:val="00634DCD"/>
    <w:rsid w:val="00642062"/>
    <w:rsid w:val="00642AF9"/>
    <w:rsid w:val="006435FD"/>
    <w:rsid w:val="00645CD9"/>
    <w:rsid w:val="006513ED"/>
    <w:rsid w:val="00654D7E"/>
    <w:rsid w:val="006576BF"/>
    <w:rsid w:val="0066381F"/>
    <w:rsid w:val="00667627"/>
    <w:rsid w:val="006903AA"/>
    <w:rsid w:val="00691AA9"/>
    <w:rsid w:val="00692BB2"/>
    <w:rsid w:val="00694582"/>
    <w:rsid w:val="00697F5F"/>
    <w:rsid w:val="006A682F"/>
    <w:rsid w:val="006A79C5"/>
    <w:rsid w:val="006B0777"/>
    <w:rsid w:val="006B0FBC"/>
    <w:rsid w:val="006C7BED"/>
    <w:rsid w:val="006D3458"/>
    <w:rsid w:val="006D37D7"/>
    <w:rsid w:val="006E15C8"/>
    <w:rsid w:val="006E49A3"/>
    <w:rsid w:val="006E6354"/>
    <w:rsid w:val="006E6D0E"/>
    <w:rsid w:val="006E7B5A"/>
    <w:rsid w:val="006F165A"/>
    <w:rsid w:val="006F1DAF"/>
    <w:rsid w:val="006F3DFA"/>
    <w:rsid w:val="006F4474"/>
    <w:rsid w:val="007013B8"/>
    <w:rsid w:val="007018AC"/>
    <w:rsid w:val="0070499A"/>
    <w:rsid w:val="00705ADC"/>
    <w:rsid w:val="00706944"/>
    <w:rsid w:val="00707A3F"/>
    <w:rsid w:val="00712C8C"/>
    <w:rsid w:val="0071380F"/>
    <w:rsid w:val="007144C6"/>
    <w:rsid w:val="00716189"/>
    <w:rsid w:val="0071647C"/>
    <w:rsid w:val="0072409F"/>
    <w:rsid w:val="00734308"/>
    <w:rsid w:val="00734B14"/>
    <w:rsid w:val="0074194F"/>
    <w:rsid w:val="00745387"/>
    <w:rsid w:val="007470BD"/>
    <w:rsid w:val="007476A8"/>
    <w:rsid w:val="00747DCB"/>
    <w:rsid w:val="00753FF5"/>
    <w:rsid w:val="00754406"/>
    <w:rsid w:val="0076049A"/>
    <w:rsid w:val="0076063E"/>
    <w:rsid w:val="00762F1E"/>
    <w:rsid w:val="007647EC"/>
    <w:rsid w:val="00764A3C"/>
    <w:rsid w:val="00766172"/>
    <w:rsid w:val="00770A1E"/>
    <w:rsid w:val="00771506"/>
    <w:rsid w:val="00777A91"/>
    <w:rsid w:val="00781488"/>
    <w:rsid w:val="00782177"/>
    <w:rsid w:val="00782FC9"/>
    <w:rsid w:val="007879AB"/>
    <w:rsid w:val="007A2B4A"/>
    <w:rsid w:val="007A7A06"/>
    <w:rsid w:val="007B269A"/>
    <w:rsid w:val="007C0619"/>
    <w:rsid w:val="007C3641"/>
    <w:rsid w:val="007C42B7"/>
    <w:rsid w:val="007C62BA"/>
    <w:rsid w:val="007D0523"/>
    <w:rsid w:val="007D4885"/>
    <w:rsid w:val="007D5696"/>
    <w:rsid w:val="007D6322"/>
    <w:rsid w:val="007E005A"/>
    <w:rsid w:val="007E07A5"/>
    <w:rsid w:val="007E098B"/>
    <w:rsid w:val="007E163D"/>
    <w:rsid w:val="007F7040"/>
    <w:rsid w:val="00802202"/>
    <w:rsid w:val="0080505B"/>
    <w:rsid w:val="00807563"/>
    <w:rsid w:val="00812F52"/>
    <w:rsid w:val="0081412F"/>
    <w:rsid w:val="00816349"/>
    <w:rsid w:val="00831E33"/>
    <w:rsid w:val="0083224D"/>
    <w:rsid w:val="00837E53"/>
    <w:rsid w:val="00840F34"/>
    <w:rsid w:val="00842C7A"/>
    <w:rsid w:val="0084309A"/>
    <w:rsid w:val="00852857"/>
    <w:rsid w:val="00853652"/>
    <w:rsid w:val="00854965"/>
    <w:rsid w:val="008551AC"/>
    <w:rsid w:val="00855308"/>
    <w:rsid w:val="00860585"/>
    <w:rsid w:val="00861E9B"/>
    <w:rsid w:val="008639FF"/>
    <w:rsid w:val="0087162A"/>
    <w:rsid w:val="00871A62"/>
    <w:rsid w:val="00873BB5"/>
    <w:rsid w:val="00877B3C"/>
    <w:rsid w:val="00885EBF"/>
    <w:rsid w:val="00896C2E"/>
    <w:rsid w:val="008A3C18"/>
    <w:rsid w:val="008A73F5"/>
    <w:rsid w:val="008B1797"/>
    <w:rsid w:val="008B5A54"/>
    <w:rsid w:val="008B7C94"/>
    <w:rsid w:val="008C4A1C"/>
    <w:rsid w:val="008D0C1C"/>
    <w:rsid w:val="008D29AE"/>
    <w:rsid w:val="008D36D9"/>
    <w:rsid w:val="008E045C"/>
    <w:rsid w:val="008F1293"/>
    <w:rsid w:val="008F1BB3"/>
    <w:rsid w:val="008F60E8"/>
    <w:rsid w:val="00900AD3"/>
    <w:rsid w:val="0090115E"/>
    <w:rsid w:val="009018CD"/>
    <w:rsid w:val="009116ED"/>
    <w:rsid w:val="00920ADD"/>
    <w:rsid w:val="009218C5"/>
    <w:rsid w:val="00927B17"/>
    <w:rsid w:val="0094226D"/>
    <w:rsid w:val="00944E65"/>
    <w:rsid w:val="00946D04"/>
    <w:rsid w:val="0095373A"/>
    <w:rsid w:val="00953AB3"/>
    <w:rsid w:val="00955944"/>
    <w:rsid w:val="0095701A"/>
    <w:rsid w:val="0095719F"/>
    <w:rsid w:val="009575F1"/>
    <w:rsid w:val="00957764"/>
    <w:rsid w:val="00963148"/>
    <w:rsid w:val="00966BCA"/>
    <w:rsid w:val="00970451"/>
    <w:rsid w:val="009724E3"/>
    <w:rsid w:val="009738AD"/>
    <w:rsid w:val="00973942"/>
    <w:rsid w:val="00980E35"/>
    <w:rsid w:val="009872CB"/>
    <w:rsid w:val="009912E6"/>
    <w:rsid w:val="00991D6C"/>
    <w:rsid w:val="00993279"/>
    <w:rsid w:val="0099376B"/>
    <w:rsid w:val="009A05F1"/>
    <w:rsid w:val="009A7E80"/>
    <w:rsid w:val="009B0958"/>
    <w:rsid w:val="009B29DE"/>
    <w:rsid w:val="009B29DF"/>
    <w:rsid w:val="009B2FCA"/>
    <w:rsid w:val="009C4E04"/>
    <w:rsid w:val="009C71B4"/>
    <w:rsid w:val="009D02E1"/>
    <w:rsid w:val="009D309E"/>
    <w:rsid w:val="009D6DD2"/>
    <w:rsid w:val="009D73B8"/>
    <w:rsid w:val="009E0F2F"/>
    <w:rsid w:val="009E66B9"/>
    <w:rsid w:val="009F4DAD"/>
    <w:rsid w:val="00A050F7"/>
    <w:rsid w:val="00A07148"/>
    <w:rsid w:val="00A07FA9"/>
    <w:rsid w:val="00A127A0"/>
    <w:rsid w:val="00A16A13"/>
    <w:rsid w:val="00A171ED"/>
    <w:rsid w:val="00A17F71"/>
    <w:rsid w:val="00A20CE5"/>
    <w:rsid w:val="00A24114"/>
    <w:rsid w:val="00A27DE4"/>
    <w:rsid w:val="00A32679"/>
    <w:rsid w:val="00A33596"/>
    <w:rsid w:val="00A341CF"/>
    <w:rsid w:val="00A370F8"/>
    <w:rsid w:val="00A45A9A"/>
    <w:rsid w:val="00A5071D"/>
    <w:rsid w:val="00A51B51"/>
    <w:rsid w:val="00A57DD6"/>
    <w:rsid w:val="00A60737"/>
    <w:rsid w:val="00A66EAB"/>
    <w:rsid w:val="00A70CB2"/>
    <w:rsid w:val="00A72FD4"/>
    <w:rsid w:val="00A7771F"/>
    <w:rsid w:val="00A82B2B"/>
    <w:rsid w:val="00A83232"/>
    <w:rsid w:val="00A855FA"/>
    <w:rsid w:val="00A86F61"/>
    <w:rsid w:val="00A87515"/>
    <w:rsid w:val="00A87C02"/>
    <w:rsid w:val="00A90EB7"/>
    <w:rsid w:val="00AA03E2"/>
    <w:rsid w:val="00AA424F"/>
    <w:rsid w:val="00AB0500"/>
    <w:rsid w:val="00AB5B44"/>
    <w:rsid w:val="00AC2E15"/>
    <w:rsid w:val="00AC7CC7"/>
    <w:rsid w:val="00AD179D"/>
    <w:rsid w:val="00AD347D"/>
    <w:rsid w:val="00AD433D"/>
    <w:rsid w:val="00AE3F61"/>
    <w:rsid w:val="00AE50E5"/>
    <w:rsid w:val="00AE68CB"/>
    <w:rsid w:val="00AF1665"/>
    <w:rsid w:val="00AF30F7"/>
    <w:rsid w:val="00AF42AA"/>
    <w:rsid w:val="00B009DE"/>
    <w:rsid w:val="00B018B4"/>
    <w:rsid w:val="00B02ABA"/>
    <w:rsid w:val="00B02B31"/>
    <w:rsid w:val="00B02D12"/>
    <w:rsid w:val="00B05423"/>
    <w:rsid w:val="00B11BA3"/>
    <w:rsid w:val="00B141DC"/>
    <w:rsid w:val="00B205DC"/>
    <w:rsid w:val="00B24CA5"/>
    <w:rsid w:val="00B307FE"/>
    <w:rsid w:val="00B32B1D"/>
    <w:rsid w:val="00B32ED5"/>
    <w:rsid w:val="00B35760"/>
    <w:rsid w:val="00B41EF6"/>
    <w:rsid w:val="00B423D6"/>
    <w:rsid w:val="00B43140"/>
    <w:rsid w:val="00B433B1"/>
    <w:rsid w:val="00B4690F"/>
    <w:rsid w:val="00B53DA7"/>
    <w:rsid w:val="00B56C23"/>
    <w:rsid w:val="00B57D0C"/>
    <w:rsid w:val="00B61FC6"/>
    <w:rsid w:val="00B67B2C"/>
    <w:rsid w:val="00B70DE6"/>
    <w:rsid w:val="00B75349"/>
    <w:rsid w:val="00B77570"/>
    <w:rsid w:val="00B776B9"/>
    <w:rsid w:val="00B80972"/>
    <w:rsid w:val="00B849D5"/>
    <w:rsid w:val="00B853C0"/>
    <w:rsid w:val="00B900E4"/>
    <w:rsid w:val="00B9217D"/>
    <w:rsid w:val="00B95B21"/>
    <w:rsid w:val="00B960DE"/>
    <w:rsid w:val="00B970C1"/>
    <w:rsid w:val="00B971B4"/>
    <w:rsid w:val="00B97C59"/>
    <w:rsid w:val="00BA08D9"/>
    <w:rsid w:val="00BA10B8"/>
    <w:rsid w:val="00BA1439"/>
    <w:rsid w:val="00BA4C34"/>
    <w:rsid w:val="00BA6BCB"/>
    <w:rsid w:val="00BA7114"/>
    <w:rsid w:val="00BB14EC"/>
    <w:rsid w:val="00BB25ED"/>
    <w:rsid w:val="00BB63EE"/>
    <w:rsid w:val="00BC03B3"/>
    <w:rsid w:val="00BC1DDE"/>
    <w:rsid w:val="00BC7BA7"/>
    <w:rsid w:val="00BD709F"/>
    <w:rsid w:val="00BE2922"/>
    <w:rsid w:val="00BE7A8F"/>
    <w:rsid w:val="00BF5E29"/>
    <w:rsid w:val="00C0251C"/>
    <w:rsid w:val="00C02B8D"/>
    <w:rsid w:val="00C05E29"/>
    <w:rsid w:val="00C1260D"/>
    <w:rsid w:val="00C13C4C"/>
    <w:rsid w:val="00C14949"/>
    <w:rsid w:val="00C154EC"/>
    <w:rsid w:val="00C15F8B"/>
    <w:rsid w:val="00C16613"/>
    <w:rsid w:val="00C26B54"/>
    <w:rsid w:val="00C27726"/>
    <w:rsid w:val="00C34A24"/>
    <w:rsid w:val="00C40681"/>
    <w:rsid w:val="00C40908"/>
    <w:rsid w:val="00C418CF"/>
    <w:rsid w:val="00C42D14"/>
    <w:rsid w:val="00C45DC1"/>
    <w:rsid w:val="00C45DF0"/>
    <w:rsid w:val="00C47425"/>
    <w:rsid w:val="00C51559"/>
    <w:rsid w:val="00C57516"/>
    <w:rsid w:val="00C60E2A"/>
    <w:rsid w:val="00C6413B"/>
    <w:rsid w:val="00C656B5"/>
    <w:rsid w:val="00C66FD9"/>
    <w:rsid w:val="00C70AC2"/>
    <w:rsid w:val="00C70FB0"/>
    <w:rsid w:val="00C71715"/>
    <w:rsid w:val="00C83506"/>
    <w:rsid w:val="00C854B2"/>
    <w:rsid w:val="00C86A67"/>
    <w:rsid w:val="00C938E6"/>
    <w:rsid w:val="00C93D43"/>
    <w:rsid w:val="00C944D7"/>
    <w:rsid w:val="00C94831"/>
    <w:rsid w:val="00C96BAF"/>
    <w:rsid w:val="00CA52E9"/>
    <w:rsid w:val="00CA6848"/>
    <w:rsid w:val="00CB34C3"/>
    <w:rsid w:val="00CB4C15"/>
    <w:rsid w:val="00CC1DAD"/>
    <w:rsid w:val="00CC4501"/>
    <w:rsid w:val="00CC73F5"/>
    <w:rsid w:val="00CD0B75"/>
    <w:rsid w:val="00CD2F1C"/>
    <w:rsid w:val="00CE1628"/>
    <w:rsid w:val="00CE3559"/>
    <w:rsid w:val="00CE3D32"/>
    <w:rsid w:val="00CE6CD3"/>
    <w:rsid w:val="00CF2034"/>
    <w:rsid w:val="00CF2D2A"/>
    <w:rsid w:val="00CF5070"/>
    <w:rsid w:val="00CF78BA"/>
    <w:rsid w:val="00D01A1F"/>
    <w:rsid w:val="00D05979"/>
    <w:rsid w:val="00D063B6"/>
    <w:rsid w:val="00D06C24"/>
    <w:rsid w:val="00D108CC"/>
    <w:rsid w:val="00D10C86"/>
    <w:rsid w:val="00D11371"/>
    <w:rsid w:val="00D11BF8"/>
    <w:rsid w:val="00D162F9"/>
    <w:rsid w:val="00D16D86"/>
    <w:rsid w:val="00D17199"/>
    <w:rsid w:val="00D22C98"/>
    <w:rsid w:val="00D26D39"/>
    <w:rsid w:val="00D2765B"/>
    <w:rsid w:val="00D27A39"/>
    <w:rsid w:val="00D308D4"/>
    <w:rsid w:val="00D411E5"/>
    <w:rsid w:val="00D4508B"/>
    <w:rsid w:val="00D6307B"/>
    <w:rsid w:val="00D645EA"/>
    <w:rsid w:val="00D679B5"/>
    <w:rsid w:val="00D7337C"/>
    <w:rsid w:val="00D775A3"/>
    <w:rsid w:val="00D8018B"/>
    <w:rsid w:val="00D81758"/>
    <w:rsid w:val="00D82950"/>
    <w:rsid w:val="00D8404B"/>
    <w:rsid w:val="00D93A51"/>
    <w:rsid w:val="00DA0945"/>
    <w:rsid w:val="00DA1875"/>
    <w:rsid w:val="00DA2B90"/>
    <w:rsid w:val="00DA5E63"/>
    <w:rsid w:val="00DB04A1"/>
    <w:rsid w:val="00DB1713"/>
    <w:rsid w:val="00DB1F93"/>
    <w:rsid w:val="00DB294F"/>
    <w:rsid w:val="00DC5B86"/>
    <w:rsid w:val="00DC684B"/>
    <w:rsid w:val="00DD4C52"/>
    <w:rsid w:val="00DD6069"/>
    <w:rsid w:val="00DE4560"/>
    <w:rsid w:val="00DE57F6"/>
    <w:rsid w:val="00DE64FB"/>
    <w:rsid w:val="00DE6976"/>
    <w:rsid w:val="00DE7E99"/>
    <w:rsid w:val="00DF024B"/>
    <w:rsid w:val="00DF4396"/>
    <w:rsid w:val="00DF7C97"/>
    <w:rsid w:val="00E00AD6"/>
    <w:rsid w:val="00E02777"/>
    <w:rsid w:val="00E048EA"/>
    <w:rsid w:val="00E14EA7"/>
    <w:rsid w:val="00E21A11"/>
    <w:rsid w:val="00E21CE9"/>
    <w:rsid w:val="00E27BCC"/>
    <w:rsid w:val="00E33146"/>
    <w:rsid w:val="00E4072A"/>
    <w:rsid w:val="00E4234A"/>
    <w:rsid w:val="00E43460"/>
    <w:rsid w:val="00E437A6"/>
    <w:rsid w:val="00E443AA"/>
    <w:rsid w:val="00E601FC"/>
    <w:rsid w:val="00E6336D"/>
    <w:rsid w:val="00E642BA"/>
    <w:rsid w:val="00E6473C"/>
    <w:rsid w:val="00E656C1"/>
    <w:rsid w:val="00E65FE8"/>
    <w:rsid w:val="00E716E7"/>
    <w:rsid w:val="00E7316A"/>
    <w:rsid w:val="00E738C8"/>
    <w:rsid w:val="00E7610B"/>
    <w:rsid w:val="00E76A6D"/>
    <w:rsid w:val="00E85543"/>
    <w:rsid w:val="00E9096F"/>
    <w:rsid w:val="00E93880"/>
    <w:rsid w:val="00E94358"/>
    <w:rsid w:val="00E96690"/>
    <w:rsid w:val="00E974AA"/>
    <w:rsid w:val="00EA07F3"/>
    <w:rsid w:val="00EA2CB2"/>
    <w:rsid w:val="00EA3353"/>
    <w:rsid w:val="00EA3824"/>
    <w:rsid w:val="00EA5A9F"/>
    <w:rsid w:val="00EB02DD"/>
    <w:rsid w:val="00EB5EF7"/>
    <w:rsid w:val="00EC1573"/>
    <w:rsid w:val="00EC2864"/>
    <w:rsid w:val="00EC4827"/>
    <w:rsid w:val="00ED2043"/>
    <w:rsid w:val="00ED335C"/>
    <w:rsid w:val="00ED7D30"/>
    <w:rsid w:val="00EE2C41"/>
    <w:rsid w:val="00EE5F62"/>
    <w:rsid w:val="00EF31BB"/>
    <w:rsid w:val="00EF3BE1"/>
    <w:rsid w:val="00F02130"/>
    <w:rsid w:val="00F050D4"/>
    <w:rsid w:val="00F067F1"/>
    <w:rsid w:val="00F076D5"/>
    <w:rsid w:val="00F10E6B"/>
    <w:rsid w:val="00F11D51"/>
    <w:rsid w:val="00F13724"/>
    <w:rsid w:val="00F15222"/>
    <w:rsid w:val="00F15573"/>
    <w:rsid w:val="00F15E23"/>
    <w:rsid w:val="00F225A8"/>
    <w:rsid w:val="00F41ADA"/>
    <w:rsid w:val="00F4341D"/>
    <w:rsid w:val="00F43E4C"/>
    <w:rsid w:val="00F4653F"/>
    <w:rsid w:val="00F52616"/>
    <w:rsid w:val="00F5385C"/>
    <w:rsid w:val="00F5465A"/>
    <w:rsid w:val="00F56004"/>
    <w:rsid w:val="00F56767"/>
    <w:rsid w:val="00F60223"/>
    <w:rsid w:val="00F64650"/>
    <w:rsid w:val="00F77C47"/>
    <w:rsid w:val="00F81D90"/>
    <w:rsid w:val="00F8218C"/>
    <w:rsid w:val="00F8450D"/>
    <w:rsid w:val="00F87378"/>
    <w:rsid w:val="00F93EB7"/>
    <w:rsid w:val="00FA29EA"/>
    <w:rsid w:val="00FB0916"/>
    <w:rsid w:val="00FB12A4"/>
    <w:rsid w:val="00FB3BB0"/>
    <w:rsid w:val="00FB731C"/>
    <w:rsid w:val="00FC0F52"/>
    <w:rsid w:val="00FC12F8"/>
    <w:rsid w:val="00FC21B3"/>
    <w:rsid w:val="00FC6FEB"/>
    <w:rsid w:val="00FD0548"/>
    <w:rsid w:val="00FD05E0"/>
    <w:rsid w:val="00FD0881"/>
    <w:rsid w:val="00FD1C97"/>
    <w:rsid w:val="00FD40FC"/>
    <w:rsid w:val="00FD69D8"/>
    <w:rsid w:val="00FD7A4C"/>
    <w:rsid w:val="00FD7E4B"/>
    <w:rsid w:val="00FE339E"/>
    <w:rsid w:val="00FE6789"/>
    <w:rsid w:val="00FF08C9"/>
    <w:rsid w:val="00FF0D3C"/>
    <w:rsid w:val="00FF1A46"/>
    <w:rsid w:val="00FF28C6"/>
    <w:rsid w:val="00FF44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C4151"/>
  <w15:chartTrackingRefBased/>
  <w15:docId w15:val="{D00F5794-EA31-4054-AD43-0DAAA6397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921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217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217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F7B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217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9217D"/>
    <w:rPr>
      <w:sz w:val="18"/>
      <w:szCs w:val="18"/>
    </w:rPr>
  </w:style>
  <w:style w:type="paragraph" w:styleId="a5">
    <w:name w:val="footer"/>
    <w:basedOn w:val="a"/>
    <w:link w:val="a6"/>
    <w:uiPriority w:val="99"/>
    <w:unhideWhenUsed/>
    <w:rsid w:val="00B9217D"/>
    <w:pPr>
      <w:tabs>
        <w:tab w:val="center" w:pos="4153"/>
        <w:tab w:val="right" w:pos="8306"/>
      </w:tabs>
      <w:snapToGrid w:val="0"/>
      <w:jc w:val="left"/>
    </w:pPr>
    <w:rPr>
      <w:sz w:val="18"/>
      <w:szCs w:val="18"/>
    </w:rPr>
  </w:style>
  <w:style w:type="character" w:customStyle="1" w:styleId="a6">
    <w:name w:val="页脚 字符"/>
    <w:basedOn w:val="a0"/>
    <w:link w:val="a5"/>
    <w:uiPriority w:val="99"/>
    <w:rsid w:val="00B9217D"/>
    <w:rPr>
      <w:sz w:val="18"/>
      <w:szCs w:val="18"/>
    </w:rPr>
  </w:style>
  <w:style w:type="character" w:customStyle="1" w:styleId="10">
    <w:name w:val="标题 1 字符"/>
    <w:basedOn w:val="a0"/>
    <w:link w:val="1"/>
    <w:uiPriority w:val="9"/>
    <w:rsid w:val="00B9217D"/>
    <w:rPr>
      <w:b/>
      <w:bCs/>
      <w:kern w:val="44"/>
      <w:sz w:val="44"/>
      <w:szCs w:val="44"/>
    </w:rPr>
  </w:style>
  <w:style w:type="paragraph" w:styleId="a7">
    <w:name w:val="Title"/>
    <w:basedOn w:val="a"/>
    <w:next w:val="a"/>
    <w:link w:val="a8"/>
    <w:uiPriority w:val="10"/>
    <w:qFormat/>
    <w:rsid w:val="00B9217D"/>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B9217D"/>
    <w:rPr>
      <w:rFonts w:asciiTheme="majorHAnsi" w:eastAsiaTheme="majorEastAsia" w:hAnsiTheme="majorHAnsi" w:cstheme="majorBidi"/>
      <w:b/>
      <w:bCs/>
      <w:sz w:val="32"/>
      <w:szCs w:val="32"/>
    </w:rPr>
  </w:style>
  <w:style w:type="character" w:customStyle="1" w:styleId="20">
    <w:name w:val="标题 2 字符"/>
    <w:basedOn w:val="a0"/>
    <w:link w:val="2"/>
    <w:uiPriority w:val="9"/>
    <w:rsid w:val="00B9217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9217D"/>
    <w:rPr>
      <w:b/>
      <w:bCs/>
      <w:sz w:val="32"/>
      <w:szCs w:val="32"/>
    </w:rPr>
  </w:style>
  <w:style w:type="character" w:customStyle="1" w:styleId="40">
    <w:name w:val="标题 4 字符"/>
    <w:basedOn w:val="a0"/>
    <w:link w:val="4"/>
    <w:uiPriority w:val="9"/>
    <w:rsid w:val="005F7B46"/>
    <w:rPr>
      <w:rFonts w:asciiTheme="majorHAnsi" w:eastAsiaTheme="majorEastAsia" w:hAnsiTheme="majorHAnsi" w:cstheme="majorBidi"/>
      <w:b/>
      <w:bCs/>
      <w:sz w:val="28"/>
      <w:szCs w:val="28"/>
    </w:rPr>
  </w:style>
  <w:style w:type="paragraph" w:styleId="a9">
    <w:name w:val="List Paragraph"/>
    <w:basedOn w:val="a"/>
    <w:uiPriority w:val="34"/>
    <w:qFormat/>
    <w:rsid w:val="00E4072A"/>
    <w:pPr>
      <w:ind w:firstLineChars="200" w:firstLine="420"/>
    </w:pPr>
  </w:style>
  <w:style w:type="table" w:styleId="aa">
    <w:name w:val="Table Grid"/>
    <w:basedOn w:val="a1"/>
    <w:uiPriority w:val="39"/>
    <w:rsid w:val="005B45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AC7CC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C7CC7"/>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AC7CC7"/>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AC7CC7"/>
    <w:pPr>
      <w:widowControl/>
      <w:spacing w:after="100" w:line="259" w:lineRule="auto"/>
      <w:ind w:left="440"/>
      <w:jc w:val="left"/>
    </w:pPr>
    <w:rPr>
      <w:rFonts w:cs="Times New Roman"/>
      <w:kern w:val="0"/>
      <w:sz w:val="22"/>
    </w:rPr>
  </w:style>
  <w:style w:type="character" w:styleId="ab">
    <w:name w:val="Hyperlink"/>
    <w:basedOn w:val="a0"/>
    <w:uiPriority w:val="99"/>
    <w:unhideWhenUsed/>
    <w:rsid w:val="00AC7CC7"/>
    <w:rPr>
      <w:color w:val="0563C1" w:themeColor="hyperlink"/>
      <w:u w:val="single"/>
    </w:rPr>
  </w:style>
  <w:style w:type="paragraph" w:customStyle="1" w:styleId="11">
    <w:name w:val="列表段落1"/>
    <w:basedOn w:val="a"/>
    <w:rsid w:val="002D1757"/>
    <w:pPr>
      <w:widowControl/>
      <w:spacing w:line="360" w:lineRule="auto"/>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3465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15">
          <w:marLeft w:val="0"/>
          <w:marRight w:val="0"/>
          <w:marTop w:val="0"/>
          <w:marBottom w:val="0"/>
          <w:divBdr>
            <w:top w:val="none" w:sz="0" w:space="0" w:color="auto"/>
            <w:left w:val="none" w:sz="0" w:space="0" w:color="auto"/>
            <w:bottom w:val="none" w:sz="0" w:space="0" w:color="auto"/>
            <w:right w:val="none" w:sz="0" w:space="0" w:color="auto"/>
          </w:divBdr>
        </w:div>
      </w:divsChild>
    </w:div>
    <w:div w:id="80836541">
      <w:bodyDiv w:val="1"/>
      <w:marLeft w:val="0"/>
      <w:marRight w:val="0"/>
      <w:marTop w:val="0"/>
      <w:marBottom w:val="0"/>
      <w:divBdr>
        <w:top w:val="none" w:sz="0" w:space="0" w:color="auto"/>
        <w:left w:val="none" w:sz="0" w:space="0" w:color="auto"/>
        <w:bottom w:val="none" w:sz="0" w:space="0" w:color="auto"/>
        <w:right w:val="none" w:sz="0" w:space="0" w:color="auto"/>
      </w:divBdr>
      <w:divsChild>
        <w:div w:id="910387804">
          <w:marLeft w:val="0"/>
          <w:marRight w:val="0"/>
          <w:marTop w:val="0"/>
          <w:marBottom w:val="0"/>
          <w:divBdr>
            <w:top w:val="none" w:sz="0" w:space="0" w:color="auto"/>
            <w:left w:val="none" w:sz="0" w:space="0" w:color="auto"/>
            <w:bottom w:val="none" w:sz="0" w:space="0" w:color="auto"/>
            <w:right w:val="none" w:sz="0" w:space="0" w:color="auto"/>
          </w:divBdr>
        </w:div>
      </w:divsChild>
    </w:div>
    <w:div w:id="134417656">
      <w:bodyDiv w:val="1"/>
      <w:marLeft w:val="0"/>
      <w:marRight w:val="0"/>
      <w:marTop w:val="0"/>
      <w:marBottom w:val="0"/>
      <w:divBdr>
        <w:top w:val="none" w:sz="0" w:space="0" w:color="auto"/>
        <w:left w:val="none" w:sz="0" w:space="0" w:color="auto"/>
        <w:bottom w:val="none" w:sz="0" w:space="0" w:color="auto"/>
        <w:right w:val="none" w:sz="0" w:space="0" w:color="auto"/>
      </w:divBdr>
      <w:divsChild>
        <w:div w:id="1400129194">
          <w:marLeft w:val="0"/>
          <w:marRight w:val="0"/>
          <w:marTop w:val="0"/>
          <w:marBottom w:val="0"/>
          <w:divBdr>
            <w:top w:val="none" w:sz="0" w:space="0" w:color="auto"/>
            <w:left w:val="none" w:sz="0" w:space="0" w:color="auto"/>
            <w:bottom w:val="none" w:sz="0" w:space="0" w:color="auto"/>
            <w:right w:val="none" w:sz="0" w:space="0" w:color="auto"/>
          </w:divBdr>
        </w:div>
      </w:divsChild>
    </w:div>
    <w:div w:id="153685973">
      <w:bodyDiv w:val="1"/>
      <w:marLeft w:val="0"/>
      <w:marRight w:val="0"/>
      <w:marTop w:val="0"/>
      <w:marBottom w:val="0"/>
      <w:divBdr>
        <w:top w:val="none" w:sz="0" w:space="0" w:color="auto"/>
        <w:left w:val="none" w:sz="0" w:space="0" w:color="auto"/>
        <w:bottom w:val="none" w:sz="0" w:space="0" w:color="auto"/>
        <w:right w:val="none" w:sz="0" w:space="0" w:color="auto"/>
      </w:divBdr>
      <w:divsChild>
        <w:div w:id="1192837068">
          <w:marLeft w:val="0"/>
          <w:marRight w:val="0"/>
          <w:marTop w:val="0"/>
          <w:marBottom w:val="0"/>
          <w:divBdr>
            <w:top w:val="none" w:sz="0" w:space="0" w:color="auto"/>
            <w:left w:val="none" w:sz="0" w:space="0" w:color="auto"/>
            <w:bottom w:val="none" w:sz="0" w:space="0" w:color="auto"/>
            <w:right w:val="none" w:sz="0" w:space="0" w:color="auto"/>
          </w:divBdr>
        </w:div>
      </w:divsChild>
    </w:div>
    <w:div w:id="161549062">
      <w:bodyDiv w:val="1"/>
      <w:marLeft w:val="0"/>
      <w:marRight w:val="0"/>
      <w:marTop w:val="0"/>
      <w:marBottom w:val="0"/>
      <w:divBdr>
        <w:top w:val="none" w:sz="0" w:space="0" w:color="auto"/>
        <w:left w:val="none" w:sz="0" w:space="0" w:color="auto"/>
        <w:bottom w:val="none" w:sz="0" w:space="0" w:color="auto"/>
        <w:right w:val="none" w:sz="0" w:space="0" w:color="auto"/>
      </w:divBdr>
      <w:divsChild>
        <w:div w:id="934019663">
          <w:marLeft w:val="0"/>
          <w:marRight w:val="0"/>
          <w:marTop w:val="0"/>
          <w:marBottom w:val="0"/>
          <w:divBdr>
            <w:top w:val="none" w:sz="0" w:space="0" w:color="auto"/>
            <w:left w:val="none" w:sz="0" w:space="0" w:color="auto"/>
            <w:bottom w:val="none" w:sz="0" w:space="0" w:color="auto"/>
            <w:right w:val="none" w:sz="0" w:space="0" w:color="auto"/>
          </w:divBdr>
        </w:div>
      </w:divsChild>
    </w:div>
    <w:div w:id="262883280">
      <w:bodyDiv w:val="1"/>
      <w:marLeft w:val="0"/>
      <w:marRight w:val="0"/>
      <w:marTop w:val="0"/>
      <w:marBottom w:val="0"/>
      <w:divBdr>
        <w:top w:val="none" w:sz="0" w:space="0" w:color="auto"/>
        <w:left w:val="none" w:sz="0" w:space="0" w:color="auto"/>
        <w:bottom w:val="none" w:sz="0" w:space="0" w:color="auto"/>
        <w:right w:val="none" w:sz="0" w:space="0" w:color="auto"/>
      </w:divBdr>
      <w:divsChild>
        <w:div w:id="1551454034">
          <w:marLeft w:val="0"/>
          <w:marRight w:val="0"/>
          <w:marTop w:val="0"/>
          <w:marBottom w:val="0"/>
          <w:divBdr>
            <w:top w:val="none" w:sz="0" w:space="0" w:color="auto"/>
            <w:left w:val="none" w:sz="0" w:space="0" w:color="auto"/>
            <w:bottom w:val="none" w:sz="0" w:space="0" w:color="auto"/>
            <w:right w:val="none" w:sz="0" w:space="0" w:color="auto"/>
          </w:divBdr>
        </w:div>
      </w:divsChild>
    </w:div>
    <w:div w:id="620572610">
      <w:bodyDiv w:val="1"/>
      <w:marLeft w:val="0"/>
      <w:marRight w:val="0"/>
      <w:marTop w:val="0"/>
      <w:marBottom w:val="0"/>
      <w:divBdr>
        <w:top w:val="none" w:sz="0" w:space="0" w:color="auto"/>
        <w:left w:val="none" w:sz="0" w:space="0" w:color="auto"/>
        <w:bottom w:val="none" w:sz="0" w:space="0" w:color="auto"/>
        <w:right w:val="none" w:sz="0" w:space="0" w:color="auto"/>
      </w:divBdr>
      <w:divsChild>
        <w:div w:id="309359868">
          <w:marLeft w:val="0"/>
          <w:marRight w:val="0"/>
          <w:marTop w:val="0"/>
          <w:marBottom w:val="0"/>
          <w:divBdr>
            <w:top w:val="none" w:sz="0" w:space="0" w:color="auto"/>
            <w:left w:val="none" w:sz="0" w:space="0" w:color="auto"/>
            <w:bottom w:val="none" w:sz="0" w:space="0" w:color="auto"/>
            <w:right w:val="none" w:sz="0" w:space="0" w:color="auto"/>
          </w:divBdr>
        </w:div>
      </w:divsChild>
    </w:div>
    <w:div w:id="706226173">
      <w:bodyDiv w:val="1"/>
      <w:marLeft w:val="0"/>
      <w:marRight w:val="0"/>
      <w:marTop w:val="0"/>
      <w:marBottom w:val="0"/>
      <w:divBdr>
        <w:top w:val="none" w:sz="0" w:space="0" w:color="auto"/>
        <w:left w:val="none" w:sz="0" w:space="0" w:color="auto"/>
        <w:bottom w:val="none" w:sz="0" w:space="0" w:color="auto"/>
        <w:right w:val="none" w:sz="0" w:space="0" w:color="auto"/>
      </w:divBdr>
      <w:divsChild>
        <w:div w:id="12076431">
          <w:marLeft w:val="0"/>
          <w:marRight w:val="0"/>
          <w:marTop w:val="0"/>
          <w:marBottom w:val="0"/>
          <w:divBdr>
            <w:top w:val="none" w:sz="0" w:space="0" w:color="auto"/>
            <w:left w:val="none" w:sz="0" w:space="0" w:color="auto"/>
            <w:bottom w:val="none" w:sz="0" w:space="0" w:color="auto"/>
            <w:right w:val="none" w:sz="0" w:space="0" w:color="auto"/>
          </w:divBdr>
        </w:div>
      </w:divsChild>
    </w:div>
    <w:div w:id="801918963">
      <w:bodyDiv w:val="1"/>
      <w:marLeft w:val="0"/>
      <w:marRight w:val="0"/>
      <w:marTop w:val="0"/>
      <w:marBottom w:val="0"/>
      <w:divBdr>
        <w:top w:val="none" w:sz="0" w:space="0" w:color="auto"/>
        <w:left w:val="none" w:sz="0" w:space="0" w:color="auto"/>
        <w:bottom w:val="none" w:sz="0" w:space="0" w:color="auto"/>
        <w:right w:val="none" w:sz="0" w:space="0" w:color="auto"/>
      </w:divBdr>
    </w:div>
    <w:div w:id="853350087">
      <w:bodyDiv w:val="1"/>
      <w:marLeft w:val="0"/>
      <w:marRight w:val="0"/>
      <w:marTop w:val="0"/>
      <w:marBottom w:val="0"/>
      <w:divBdr>
        <w:top w:val="none" w:sz="0" w:space="0" w:color="auto"/>
        <w:left w:val="none" w:sz="0" w:space="0" w:color="auto"/>
        <w:bottom w:val="none" w:sz="0" w:space="0" w:color="auto"/>
        <w:right w:val="none" w:sz="0" w:space="0" w:color="auto"/>
      </w:divBdr>
      <w:divsChild>
        <w:div w:id="1793548743">
          <w:marLeft w:val="0"/>
          <w:marRight w:val="0"/>
          <w:marTop w:val="0"/>
          <w:marBottom w:val="0"/>
          <w:divBdr>
            <w:top w:val="none" w:sz="0" w:space="0" w:color="auto"/>
            <w:left w:val="none" w:sz="0" w:space="0" w:color="auto"/>
            <w:bottom w:val="none" w:sz="0" w:space="0" w:color="auto"/>
            <w:right w:val="none" w:sz="0" w:space="0" w:color="auto"/>
          </w:divBdr>
        </w:div>
      </w:divsChild>
    </w:div>
    <w:div w:id="867370775">
      <w:bodyDiv w:val="1"/>
      <w:marLeft w:val="0"/>
      <w:marRight w:val="0"/>
      <w:marTop w:val="0"/>
      <w:marBottom w:val="0"/>
      <w:divBdr>
        <w:top w:val="none" w:sz="0" w:space="0" w:color="auto"/>
        <w:left w:val="none" w:sz="0" w:space="0" w:color="auto"/>
        <w:bottom w:val="none" w:sz="0" w:space="0" w:color="auto"/>
        <w:right w:val="none" w:sz="0" w:space="0" w:color="auto"/>
      </w:divBdr>
      <w:divsChild>
        <w:div w:id="446001441">
          <w:marLeft w:val="0"/>
          <w:marRight w:val="0"/>
          <w:marTop w:val="0"/>
          <w:marBottom w:val="0"/>
          <w:divBdr>
            <w:top w:val="none" w:sz="0" w:space="0" w:color="auto"/>
            <w:left w:val="none" w:sz="0" w:space="0" w:color="auto"/>
            <w:bottom w:val="none" w:sz="0" w:space="0" w:color="auto"/>
            <w:right w:val="none" w:sz="0" w:space="0" w:color="auto"/>
          </w:divBdr>
        </w:div>
      </w:divsChild>
    </w:div>
    <w:div w:id="899710586">
      <w:bodyDiv w:val="1"/>
      <w:marLeft w:val="0"/>
      <w:marRight w:val="0"/>
      <w:marTop w:val="0"/>
      <w:marBottom w:val="0"/>
      <w:divBdr>
        <w:top w:val="none" w:sz="0" w:space="0" w:color="auto"/>
        <w:left w:val="none" w:sz="0" w:space="0" w:color="auto"/>
        <w:bottom w:val="none" w:sz="0" w:space="0" w:color="auto"/>
        <w:right w:val="none" w:sz="0" w:space="0" w:color="auto"/>
      </w:divBdr>
    </w:div>
    <w:div w:id="1145509192">
      <w:bodyDiv w:val="1"/>
      <w:marLeft w:val="0"/>
      <w:marRight w:val="0"/>
      <w:marTop w:val="0"/>
      <w:marBottom w:val="0"/>
      <w:divBdr>
        <w:top w:val="none" w:sz="0" w:space="0" w:color="auto"/>
        <w:left w:val="none" w:sz="0" w:space="0" w:color="auto"/>
        <w:bottom w:val="none" w:sz="0" w:space="0" w:color="auto"/>
        <w:right w:val="none" w:sz="0" w:space="0" w:color="auto"/>
      </w:divBdr>
      <w:divsChild>
        <w:div w:id="1987542480">
          <w:marLeft w:val="0"/>
          <w:marRight w:val="0"/>
          <w:marTop w:val="0"/>
          <w:marBottom w:val="0"/>
          <w:divBdr>
            <w:top w:val="none" w:sz="0" w:space="0" w:color="auto"/>
            <w:left w:val="none" w:sz="0" w:space="0" w:color="auto"/>
            <w:bottom w:val="none" w:sz="0" w:space="0" w:color="auto"/>
            <w:right w:val="none" w:sz="0" w:space="0" w:color="auto"/>
          </w:divBdr>
        </w:div>
      </w:divsChild>
    </w:div>
    <w:div w:id="1288777094">
      <w:bodyDiv w:val="1"/>
      <w:marLeft w:val="0"/>
      <w:marRight w:val="0"/>
      <w:marTop w:val="0"/>
      <w:marBottom w:val="0"/>
      <w:divBdr>
        <w:top w:val="none" w:sz="0" w:space="0" w:color="auto"/>
        <w:left w:val="none" w:sz="0" w:space="0" w:color="auto"/>
        <w:bottom w:val="none" w:sz="0" w:space="0" w:color="auto"/>
        <w:right w:val="none" w:sz="0" w:space="0" w:color="auto"/>
      </w:divBdr>
      <w:divsChild>
        <w:div w:id="853231486">
          <w:marLeft w:val="0"/>
          <w:marRight w:val="0"/>
          <w:marTop w:val="0"/>
          <w:marBottom w:val="0"/>
          <w:divBdr>
            <w:top w:val="none" w:sz="0" w:space="0" w:color="auto"/>
            <w:left w:val="none" w:sz="0" w:space="0" w:color="auto"/>
            <w:bottom w:val="none" w:sz="0" w:space="0" w:color="auto"/>
            <w:right w:val="none" w:sz="0" w:space="0" w:color="auto"/>
          </w:divBdr>
        </w:div>
      </w:divsChild>
    </w:div>
    <w:div w:id="1350788501">
      <w:bodyDiv w:val="1"/>
      <w:marLeft w:val="0"/>
      <w:marRight w:val="0"/>
      <w:marTop w:val="0"/>
      <w:marBottom w:val="0"/>
      <w:divBdr>
        <w:top w:val="none" w:sz="0" w:space="0" w:color="auto"/>
        <w:left w:val="none" w:sz="0" w:space="0" w:color="auto"/>
        <w:bottom w:val="none" w:sz="0" w:space="0" w:color="auto"/>
        <w:right w:val="none" w:sz="0" w:space="0" w:color="auto"/>
      </w:divBdr>
      <w:divsChild>
        <w:div w:id="365452713">
          <w:marLeft w:val="0"/>
          <w:marRight w:val="0"/>
          <w:marTop w:val="0"/>
          <w:marBottom w:val="0"/>
          <w:divBdr>
            <w:top w:val="none" w:sz="0" w:space="0" w:color="auto"/>
            <w:left w:val="none" w:sz="0" w:space="0" w:color="auto"/>
            <w:bottom w:val="none" w:sz="0" w:space="0" w:color="auto"/>
            <w:right w:val="none" w:sz="0" w:space="0" w:color="auto"/>
          </w:divBdr>
        </w:div>
      </w:divsChild>
    </w:div>
    <w:div w:id="1892308520">
      <w:bodyDiv w:val="1"/>
      <w:marLeft w:val="0"/>
      <w:marRight w:val="0"/>
      <w:marTop w:val="0"/>
      <w:marBottom w:val="0"/>
      <w:divBdr>
        <w:top w:val="none" w:sz="0" w:space="0" w:color="auto"/>
        <w:left w:val="none" w:sz="0" w:space="0" w:color="auto"/>
        <w:bottom w:val="none" w:sz="0" w:space="0" w:color="auto"/>
        <w:right w:val="none" w:sz="0" w:space="0" w:color="auto"/>
      </w:divBdr>
      <w:divsChild>
        <w:div w:id="16101205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9CA90-64E6-4D19-9C4E-C5CC37C16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30</Pages>
  <Words>1685</Words>
  <Characters>9611</Characters>
  <Application>Microsoft Office Word</Application>
  <DocSecurity>0</DocSecurity>
  <Lines>80</Lines>
  <Paragraphs>22</Paragraphs>
  <ScaleCrop>false</ScaleCrop>
  <Company/>
  <LinksUpToDate>false</LinksUpToDate>
  <CharactersWithSpaces>11274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721</cp:revision>
  <dcterms:created xsi:type="dcterms:W3CDTF">2018-11-06T02:49:00Z</dcterms:created>
  <dcterms:modified xsi:type="dcterms:W3CDTF">2018-12-10T07:02:00Z</dcterms:modified>
</cp:coreProperties>
</file>